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45786">
      <w:pPr>
        <w:pStyle w:val="6"/>
        <w:ind w:left="228"/>
        <w:rPr>
          <w:sz w:val="20"/>
        </w:rPr>
      </w:pPr>
      <w:bookmarkStart w:id="3" w:name="_GoBack"/>
      <w:bookmarkEnd w:id="3"/>
      <w:r>
        <w:rPr>
          <w:sz w:val="20"/>
        </w:rPr>
        <mc:AlternateContent>
          <mc:Choice Requires="wpg">
            <w:drawing>
              <wp:inline distT="0" distB="0" distL="0" distR="0">
                <wp:extent cx="6708775" cy="1937385"/>
                <wp:effectExtent l="0" t="0" r="0" b="5714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9409" cy="1937385"/>
                          <a:chOff x="0" y="0"/>
                          <a:chExt cx="6709409" cy="193738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40" y="52730"/>
                            <a:ext cx="533514" cy="9075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8" y="1795500"/>
                            <a:ext cx="1828076" cy="1414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6218" y="1299781"/>
                            <a:ext cx="297713" cy="211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258" y="1341894"/>
                            <a:ext cx="116992" cy="169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17381" y="1299781"/>
                            <a:ext cx="9588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66370">
                                <a:moveTo>
                                  <a:pt x="31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50"/>
                                </a:lnTo>
                                <a:lnTo>
                                  <a:pt x="31673" y="165950"/>
                                </a:lnTo>
                                <a:lnTo>
                                  <a:pt x="31673" y="0"/>
                                </a:lnTo>
                                <a:close/>
                              </a:path>
                              <a:path w="95885" h="166370">
                                <a:moveTo>
                                  <a:pt x="95389" y="44996"/>
                                </a:moveTo>
                                <a:lnTo>
                                  <a:pt x="63715" y="44996"/>
                                </a:lnTo>
                                <a:lnTo>
                                  <a:pt x="63715" y="165950"/>
                                </a:lnTo>
                                <a:lnTo>
                                  <a:pt x="95389" y="165950"/>
                                </a:lnTo>
                                <a:lnTo>
                                  <a:pt x="95389" y="44996"/>
                                </a:lnTo>
                                <a:close/>
                              </a:path>
                              <a:path w="95885" h="166370">
                                <a:moveTo>
                                  <a:pt x="95389" y="0"/>
                                </a:moveTo>
                                <a:lnTo>
                                  <a:pt x="63715" y="0"/>
                                </a:lnTo>
                                <a:lnTo>
                                  <a:pt x="63715" y="28790"/>
                                </a:lnTo>
                                <a:lnTo>
                                  <a:pt x="95389" y="28790"/>
                                </a:lnTo>
                                <a:lnTo>
                                  <a:pt x="95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E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097" y="1299781"/>
                            <a:ext cx="245516" cy="168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767" y="1341894"/>
                            <a:ext cx="111483" cy="126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657" y="1341894"/>
                            <a:ext cx="108356" cy="1238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4571" y="1299781"/>
                            <a:ext cx="116920" cy="168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538" y="1299781"/>
                            <a:ext cx="417233" cy="168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0901" y="1341894"/>
                            <a:ext cx="123113" cy="126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421" y="1341894"/>
                            <a:ext cx="108712" cy="1238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1536" y="1301166"/>
                            <a:ext cx="369354" cy="167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3216" y="1341894"/>
                            <a:ext cx="198716" cy="1238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932896" y="1299781"/>
                            <a:ext cx="33020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66370">
                                <a:moveTo>
                                  <a:pt x="32397" y="44996"/>
                                </a:moveTo>
                                <a:lnTo>
                                  <a:pt x="0" y="44996"/>
                                </a:lnTo>
                                <a:lnTo>
                                  <a:pt x="0" y="165950"/>
                                </a:lnTo>
                                <a:lnTo>
                                  <a:pt x="32397" y="165950"/>
                                </a:lnTo>
                                <a:lnTo>
                                  <a:pt x="32397" y="44996"/>
                                </a:lnTo>
                                <a:close/>
                              </a:path>
                              <a:path w="33020" h="166370">
                                <a:moveTo>
                                  <a:pt x="32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0"/>
                                </a:lnTo>
                                <a:lnTo>
                                  <a:pt x="32397" y="28790"/>
                                </a:lnTo>
                                <a:lnTo>
                                  <a:pt x="32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E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6256" y="1341894"/>
                            <a:ext cx="109435" cy="1238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098" y="1341894"/>
                            <a:ext cx="116636" cy="172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5219" y="5219"/>
                            <a:ext cx="6698615" cy="1685925"/>
                          </a:xfrm>
                          <a:prstGeom prst="rect">
                            <a:avLst/>
                          </a:prstGeom>
                          <a:ln w="10439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315400">
                              <w:pPr>
                                <w:spacing w:before="171" w:line="480" w:lineRule="auto"/>
                                <w:ind w:left="135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bookmarkStart w:id="2" w:name="Page 1"/>
                              <w:bookmarkEnd w:id="2"/>
                              <w:r>
                                <w:rPr>
                                  <w:rFonts w:ascii="Cambria"/>
                                  <w:color w:val="221E1F"/>
                                  <w:sz w:val="22"/>
                                </w:rPr>
                                <w:t>School: .............................................................................................................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4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2"/>
                                </w:rPr>
                                <w:t>Campus: ....................................................... Academic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2"/>
                                </w:rPr>
                                <w:t>Year: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2"/>
                                </w:rPr>
                                <w:t>......................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2"/>
                                </w:rPr>
                                <w:t>Name: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2"/>
                                </w:rPr>
                                <w:t>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2"/>
                                </w:rPr>
                                <w:t>Code: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2"/>
                                </w:rPr>
                                <w:t>..........................</w:t>
                              </w:r>
                            </w:p>
                            <w:p w14:paraId="3923CF98">
                              <w:pPr>
                                <w:spacing w:before="0" w:line="480" w:lineRule="auto"/>
                                <w:ind w:left="1358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221E1F"/>
                                  <w:sz w:val="22"/>
                                </w:rPr>
                                <w:t>Semester: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2"/>
                                </w:rPr>
                                <w:t>...............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4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2"/>
                                </w:rPr>
                                <w:t>Program: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2"/>
                                </w:rPr>
                                <w:t>........................................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2"/>
                                </w:rPr>
                                <w:t>Branch: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2"/>
                                </w:rPr>
                                <w:t>.........................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4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2"/>
                                </w:rPr>
                                <w:t>Specialization: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2"/>
                                </w:rPr>
                                <w:t>.......................... Date: .....................................</w:t>
                              </w:r>
                            </w:p>
                            <w:p w14:paraId="5C57B5E3">
                              <w:pPr>
                                <w:spacing w:before="86"/>
                                <w:ind w:left="4031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221E1F"/>
                                  <w:sz w:val="24"/>
                                </w:rPr>
                                <w:t>(Learning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4"/>
                                </w:rPr>
                                <w:t>Doing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21E1F"/>
                                  <w:spacing w:val="-2"/>
                                  <w:sz w:val="24"/>
                                </w:rPr>
                                <w:t>Discovery)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2.55pt;width:528.25pt;" coordsize="6709409,1937385" o:gfxdata="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">
                <o:lock v:ext="edit" aspectratio="f"/>
                <v:shape id="Image 7" o:spid="_x0000_s1026" o:spt="75" type="#_x0000_t75" style="position:absolute;left:131940;top:52730;height:907567;width:533514;" filled="f" o:preferrelative="t" stroked="f" coordsize="21600,21600" o:gfxdata="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BU9b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8" o:spid="_x0000_s1026" o:spt="75" type="#_x0000_t75" style="position:absolute;left:27178;top:1795500;height:141477;width:1828076;" filled="f" o:preferrelative="t" stroked="f" coordsize="21600,21600" o:gfxdata="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Dcf0x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9" o:title=""/>
                  <o:lock v:ext="edit" aspectratio="f"/>
                </v:shape>
                <v:shape id="Image 9" o:spid="_x0000_s1026" o:spt="75" type="#_x0000_t75" style="position:absolute;left:2156218;top:1299781;height:211315;width:297713;" filled="f" o:preferrelative="t" stroked="f" coordsize="21600,21600" o:gfxdata="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ZjMe/&#10;AAAA2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" o:title=""/>
                  <o:lock v:ext="edit" aspectratio="f"/>
                </v:shape>
                <v:shape id="Image 10" o:spid="_x0000_s1026" o:spt="75" type="#_x0000_t75" style="position:absolute;left:2476258;top:1341894;height:169202;width:116992;" filled="f" o:preferrelative="t" stroked="f" coordsize="21600,21600" o:gfxdata="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7pr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Graphic 11" o:spid="_x0000_s1026" o:spt="100" style="position:absolute;left:2617381;top:1299781;height:166370;width:95885;" fillcolor="#221E1F" filled="t" stroked="f" coordsize="95885,166370" o:gfxdata="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sNlhLsAAADb&#10;AAAADwAAAAAAAAABACAAAAAiAAAAZHJzL2Rvd25yZXYueG1sUEsBAhQAFAAAAAgAh07iQDMvBZ47&#10;AAAAOQAAABAAAAAAAAAAAQAgAAAACgEAAGRycy9zaGFwZXhtbC54bWxQSwUGAAAAAAYABgBbAQAA&#10;tAMAAAAA&#10;" path="m31673,0l0,0,0,165950,31673,165950,31673,0xem95389,44996l63715,44996,63715,165950,95389,165950,95389,44996xem95389,0l63715,0,63715,28790,95389,28790,9538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" o:spid="_x0000_s1026" o:spt="75" type="#_x0000_t75" style="position:absolute;left:2735097;top:1299781;height:168833;width:245516;" filled="f" o:preferrelative="t" stroked="f" coordsize="21600,21600" o:gfxdata="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AQY3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"/>
                  <o:lock v:ext="edit" aspectratio="f"/>
                </v:shape>
                <v:shape id="Image 13" o:spid="_x0000_s1026" o:spt="75" type="#_x0000_t75" style="position:absolute;left:3066767;top:1341894;height:126720;width:111483;" filled="f" o:preferrelative="t" stroked="f" coordsize="21600,21600" o:gfxdata="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FPqq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" o:title=""/>
                  <o:lock v:ext="edit" aspectratio="f"/>
                </v:shape>
                <v:shape id="Image 14" o:spid="_x0000_s1026" o:spt="75" type="#_x0000_t75" style="position:absolute;left:3201657;top:1341894;height:123837;width:108356;" filled="f" o:preferrelative="t" stroked="f" coordsize="21600,21600" o:gfxdata="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dfIK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o:title=""/>
                  <o:lock v:ext="edit" aspectratio="f"/>
                </v:shape>
                <v:shape id="Image 15" o:spid="_x0000_s1026" o:spt="75" type="#_x0000_t75" style="position:absolute;left:3334571;top:1299781;height:168833;width:116920;" filled="f" o:preferrelative="t" stroked="f" coordsize="21600,21600" o:gfxdata="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SgMQ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f"/>
                </v:shape>
                <v:shape id="Image 16" o:spid="_x0000_s1026" o:spt="75" type="#_x0000_t75" style="position:absolute;left:3519538;top:1299781;height:168833;width:417233;" filled="f" o:preferrelative="t" stroked="f" coordsize="21600,21600" o:gfxdata="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LRYR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6" o:title=""/>
                  <o:lock v:ext="edit" aspectratio="f"/>
                </v:shape>
                <v:shape id="Image 17" o:spid="_x0000_s1026" o:spt="75" type="#_x0000_t75" style="position:absolute;left:3960901;top:1341894;height:126720;width:123113;" filled="f" o:preferrelative="t" stroked="f" coordsize="21600,21600" o:gfxdata="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cfU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18" o:spid="_x0000_s1026" o:spt="75" type="#_x0000_t75" style="position:absolute;left:4107421;top:1341894;height:123837;width:108712;" filled="f" o:preferrelative="t" stroked="f" coordsize="21600,21600" o:gfxdata="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XEGR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v:shape id="Image 19" o:spid="_x0000_s1026" o:spt="75" type="#_x0000_t75" style="position:absolute;left:4311536;top:1301166;height:167449;width:369354;" filled="f" o:preferrelative="t" stroked="f" coordsize="21600,21600" o:gfxdata="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JeiA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9" o:title=""/>
                  <o:lock v:ext="edit" aspectratio="f"/>
                </v:shape>
                <v:shape id="Image 20" o:spid="_x0000_s1026" o:spt="75" type="#_x0000_t75" style="position:absolute;left:4703216;top:1341894;height:123837;width:198716;" filled="f" o:preferrelative="t" stroked="f" coordsize="21600,21600" o:gfxdata="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gN54C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0" o:title=""/>
                  <o:lock v:ext="edit" aspectratio="f"/>
                </v:shape>
                <v:shape id="Graphic 21" o:spid="_x0000_s1026" o:spt="100" style="position:absolute;left:4932896;top:1299781;height:166370;width:33020;" fillcolor="#221E1F" filled="t" stroked="f" coordsize="33020,166370" o:gfxdata="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iZNdG/&#10;AAAA2wAAAA8AAAAAAAAAAQAgAAAAIgAAAGRycy9kb3ducmV2LnhtbFBLAQIUABQAAAAIAIdO4kAz&#10;LwWeOwAAADkAAAAQAAAAAAAAAAEAIAAAAA4BAABkcnMvc2hhcGV4bWwueG1sUEsFBgAAAAAGAAYA&#10;WwEAALgDAAAAAA==&#10;" path="m32397,44996l0,44996,0,165950,32397,165950,32397,44996xem32397,0l0,0,0,28790,32397,28790,32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2" o:spid="_x0000_s1026" o:spt="75" type="#_x0000_t75" style="position:absolute;left:4996256;top:1341894;height:123837;width:109435;" filled="f" o:preferrelative="t" stroked="f" coordsize="21600,21600" o:gfxdata="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ku+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" o:title=""/>
                  <o:lock v:ext="edit" aspectratio="f"/>
                </v:shape>
                <v:shape id="Image 23" o:spid="_x0000_s1026" o:spt="75" type="#_x0000_t75" style="position:absolute;left:5129098;top:1341894;height:172084;width:116636;" filled="f" o:preferrelative="t" stroked="f" coordsize="21600,21600" o:gfxdata="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dGYR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2" o:title=""/>
                  <o:lock v:ext="edit" aspectratio="f"/>
                </v:shape>
                <v:shape id="Textbox 24" o:spid="_x0000_s1026" o:spt="202" type="#_x0000_t202" style="position:absolute;left:5219;top:5219;height:1685925;width:6698615;" filled="f" stroked="t" coordsize="21600,21600" o:gfxdata="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XkZm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821968503937008pt" color="#221E1F" joinstyle="round"/>
                  <v:imagedata o:title=""/>
                  <o:lock v:ext="edit" aspectratio="f"/>
                  <v:textbox inset="0mm,0mm,0mm,0mm">
                    <w:txbxContent>
                      <w:p w14:paraId="6A315400">
                        <w:pPr>
                          <w:spacing w:before="171" w:line="480" w:lineRule="auto"/>
                          <w:ind w:left="135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bookmarkStart w:id="2" w:name="Page 1"/>
                        <w:bookmarkEnd w:id="2"/>
                        <w:r>
                          <w:rPr>
                            <w:rFonts w:ascii="Cambria"/>
                            <w:color w:val="221E1F"/>
                            <w:sz w:val="22"/>
                          </w:rPr>
                          <w:t>School: .............................................................................................................</w:t>
                        </w:r>
                        <w:r>
                          <w:rPr>
                            <w:rFonts w:ascii="Cambria"/>
                            <w:color w:val="221E1F"/>
                            <w:spacing w:val="4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2"/>
                          </w:rPr>
                          <w:t>Campus: ....................................................... Academic</w:t>
                        </w:r>
                        <w:r>
                          <w:rPr>
                            <w:rFonts w:ascii="Cambria"/>
                            <w:color w:val="221E1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2"/>
                          </w:rPr>
                          <w:t>Year:</w:t>
                        </w:r>
                        <w:r>
                          <w:rPr>
                            <w:rFonts w:ascii="Cambria"/>
                            <w:color w:val="221E1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2"/>
                          </w:rPr>
                          <w:t>......................</w:t>
                        </w:r>
                        <w:r>
                          <w:rPr>
                            <w:rFonts w:ascii="Cambria"/>
                            <w:color w:val="221E1F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2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221E1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2"/>
                          </w:rPr>
                          <w:t>Name:</w:t>
                        </w:r>
                        <w:r>
                          <w:rPr>
                            <w:rFonts w:ascii="Cambria"/>
                            <w:color w:val="221E1F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2"/>
                          </w:rPr>
                          <w:t>...........................................................</w:t>
                        </w:r>
                        <w:r>
                          <w:rPr>
                            <w:rFonts w:ascii="Cambria"/>
                            <w:color w:val="221E1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2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221E1F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2"/>
                          </w:rPr>
                          <w:t>Code:</w:t>
                        </w:r>
                        <w:r>
                          <w:rPr>
                            <w:rFonts w:ascii="Cambria"/>
                            <w:color w:val="221E1F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2"/>
                          </w:rPr>
                          <w:t>..........................</w:t>
                        </w:r>
                      </w:p>
                      <w:p w14:paraId="3923CF98">
                        <w:pPr>
                          <w:spacing w:before="0" w:line="480" w:lineRule="auto"/>
                          <w:ind w:left="1358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221E1F"/>
                            <w:sz w:val="22"/>
                          </w:rPr>
                          <w:t>Semester:</w:t>
                        </w:r>
                        <w:r>
                          <w:rPr>
                            <w:rFonts w:ascii="Cambria"/>
                            <w:color w:val="221E1F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2"/>
                          </w:rPr>
                          <w:t>...............</w:t>
                        </w:r>
                        <w:r>
                          <w:rPr>
                            <w:rFonts w:ascii="Cambria"/>
                            <w:color w:val="221E1F"/>
                            <w:spacing w:val="4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2"/>
                          </w:rPr>
                          <w:t>Program:</w:t>
                        </w:r>
                        <w:r>
                          <w:rPr>
                            <w:rFonts w:ascii="Cambria"/>
                            <w:color w:val="221E1F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2"/>
                          </w:rPr>
                          <w:t>........................................</w:t>
                        </w:r>
                        <w:r>
                          <w:rPr>
                            <w:rFonts w:ascii="Cambria"/>
                            <w:color w:val="221E1F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2"/>
                          </w:rPr>
                          <w:t>Branch:</w:t>
                        </w:r>
                        <w:r>
                          <w:rPr>
                            <w:rFonts w:ascii="Cambria"/>
                            <w:color w:val="221E1F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2"/>
                          </w:rPr>
                          <w:t>.........................</w:t>
                        </w:r>
                        <w:r>
                          <w:rPr>
                            <w:rFonts w:ascii="Cambria"/>
                            <w:color w:val="221E1F"/>
                            <w:spacing w:val="4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2"/>
                          </w:rPr>
                          <w:t>Specialization:</w:t>
                        </w:r>
                        <w:r>
                          <w:rPr>
                            <w:rFonts w:ascii="Cambria"/>
                            <w:color w:val="221E1F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2"/>
                          </w:rPr>
                          <w:t>.......................... Date: .....................................</w:t>
                        </w:r>
                      </w:p>
                      <w:p w14:paraId="5C57B5E3">
                        <w:pPr>
                          <w:spacing w:before="86"/>
                          <w:ind w:left="4031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221E1F"/>
                            <w:sz w:val="24"/>
                          </w:rPr>
                          <w:t>(Learning</w:t>
                        </w:r>
                        <w:r>
                          <w:rPr>
                            <w:rFonts w:ascii="Cambria"/>
                            <w:color w:val="221E1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4"/>
                          </w:rPr>
                          <w:t>by</w:t>
                        </w:r>
                        <w:r>
                          <w:rPr>
                            <w:rFonts w:ascii="Cambria"/>
                            <w:color w:val="221E1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4"/>
                          </w:rPr>
                          <w:t>Doing</w:t>
                        </w:r>
                        <w:r>
                          <w:rPr>
                            <w:rFonts w:ascii="Cambria"/>
                            <w:color w:val="221E1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z w:val="24"/>
                          </w:rPr>
                          <w:t>and</w:t>
                        </w:r>
                        <w:r>
                          <w:rPr>
                            <w:rFonts w:ascii="Cambria"/>
                            <w:color w:val="221E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21E1F"/>
                            <w:spacing w:val="-2"/>
                            <w:sz w:val="24"/>
                          </w:rPr>
                          <w:t>Discovery)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CDA7C19">
      <w:pPr>
        <w:spacing w:before="78"/>
        <w:ind w:left="179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color w:val="221E1F"/>
          <w:position w:val="-2"/>
          <w:sz w:val="32"/>
        </w:rPr>
        <w:t>*</w:t>
      </w:r>
      <w:r>
        <w:rPr>
          <w:rFonts w:ascii="Arial"/>
          <w:b/>
          <w:color w:val="221E1F"/>
          <w:spacing w:val="28"/>
          <w:position w:val="-2"/>
          <w:sz w:val="32"/>
        </w:rPr>
        <w:t xml:space="preserve"> </w:t>
      </w:r>
      <w:r>
        <w:rPr>
          <w:rFonts w:ascii="Arial"/>
          <w:b/>
          <w:color w:val="221E1F"/>
          <w:sz w:val="32"/>
        </w:rPr>
        <w:t>Coding</w:t>
      </w:r>
      <w:r>
        <w:rPr>
          <w:rFonts w:ascii="Arial"/>
          <w:b/>
          <w:color w:val="221E1F"/>
          <w:spacing w:val="-10"/>
          <w:sz w:val="32"/>
        </w:rPr>
        <w:t xml:space="preserve"> </w:t>
      </w:r>
      <w:r>
        <w:rPr>
          <w:rFonts w:ascii="Arial"/>
          <w:b/>
          <w:color w:val="221E1F"/>
          <w:sz w:val="32"/>
        </w:rPr>
        <w:t>Phase:</w:t>
      </w:r>
      <w:r>
        <w:rPr>
          <w:rFonts w:ascii="Arial"/>
          <w:b/>
          <w:color w:val="221E1F"/>
          <w:spacing w:val="-11"/>
          <w:sz w:val="32"/>
        </w:rPr>
        <w:t xml:space="preserve"> </w:t>
      </w:r>
      <w:r>
        <w:rPr>
          <w:rFonts w:ascii="Arial"/>
          <w:b/>
          <w:color w:val="221E1F"/>
          <w:sz w:val="32"/>
        </w:rPr>
        <w:t>Pseudo</w:t>
      </w:r>
      <w:r>
        <w:rPr>
          <w:rFonts w:ascii="Arial"/>
          <w:b/>
          <w:color w:val="221E1F"/>
          <w:spacing w:val="-11"/>
          <w:sz w:val="32"/>
        </w:rPr>
        <w:t xml:space="preserve"> </w:t>
      </w:r>
      <w:r>
        <w:rPr>
          <w:rFonts w:ascii="Arial"/>
          <w:b/>
          <w:color w:val="221E1F"/>
          <w:sz w:val="32"/>
        </w:rPr>
        <w:t>Code</w:t>
      </w:r>
      <w:r>
        <w:rPr>
          <w:rFonts w:ascii="Arial"/>
          <w:b/>
          <w:color w:val="221E1F"/>
          <w:spacing w:val="-10"/>
          <w:sz w:val="32"/>
        </w:rPr>
        <w:t xml:space="preserve"> </w:t>
      </w:r>
      <w:r>
        <w:rPr>
          <w:rFonts w:ascii="Arial"/>
          <w:b/>
          <w:color w:val="221E1F"/>
          <w:sz w:val="32"/>
        </w:rPr>
        <w:t>/</w:t>
      </w:r>
      <w:r>
        <w:rPr>
          <w:rFonts w:ascii="Arial"/>
          <w:b/>
          <w:color w:val="221E1F"/>
          <w:spacing w:val="-10"/>
          <w:sz w:val="32"/>
        </w:rPr>
        <w:t xml:space="preserve"> </w:t>
      </w:r>
      <w:r>
        <w:rPr>
          <w:rFonts w:ascii="Arial"/>
          <w:b/>
          <w:color w:val="221E1F"/>
          <w:sz w:val="32"/>
        </w:rPr>
        <w:t>Flow</w:t>
      </w:r>
      <w:r>
        <w:rPr>
          <w:rFonts w:ascii="Arial"/>
          <w:b/>
          <w:color w:val="221E1F"/>
          <w:spacing w:val="-11"/>
          <w:sz w:val="32"/>
        </w:rPr>
        <w:t xml:space="preserve"> </w:t>
      </w:r>
      <w:r>
        <w:rPr>
          <w:rFonts w:ascii="Arial"/>
          <w:b/>
          <w:color w:val="221E1F"/>
          <w:sz w:val="32"/>
        </w:rPr>
        <w:t>Chart</w:t>
      </w:r>
      <w:r>
        <w:rPr>
          <w:rFonts w:ascii="Arial"/>
          <w:b/>
          <w:color w:val="221E1F"/>
          <w:spacing w:val="-10"/>
          <w:sz w:val="32"/>
        </w:rPr>
        <w:t xml:space="preserve"> </w:t>
      </w:r>
      <w:r>
        <w:rPr>
          <w:rFonts w:ascii="Arial"/>
          <w:b/>
          <w:color w:val="221E1F"/>
          <w:sz w:val="32"/>
        </w:rPr>
        <w:t>/</w:t>
      </w:r>
      <w:r>
        <w:rPr>
          <w:rFonts w:ascii="Arial"/>
          <w:b/>
          <w:color w:val="221E1F"/>
          <w:spacing w:val="-10"/>
          <w:sz w:val="32"/>
        </w:rPr>
        <w:t xml:space="preserve"> </w:t>
      </w:r>
      <w:r>
        <w:rPr>
          <w:rFonts w:ascii="Arial"/>
          <w:b/>
          <w:color w:val="221E1F"/>
          <w:spacing w:val="-2"/>
          <w:sz w:val="32"/>
        </w:rPr>
        <w:t>Algorithm</w:t>
      </w:r>
    </w:p>
    <w:p w14:paraId="00FD6B16">
      <w:pPr>
        <w:pStyle w:val="6"/>
        <w:spacing w:before="8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55245</wp:posOffset>
                </wp:positionV>
                <wp:extent cx="6661150" cy="4779010"/>
                <wp:effectExtent l="0" t="0" r="0" b="0"/>
                <wp:wrapTopAndBottom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0" cy="4779010"/>
                        </a:xfrm>
                        <a:prstGeom prst="rect">
                          <a:avLst/>
                        </a:prstGeom>
                        <a:ln w="104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972B6B">
                            <w:pPr>
                              <w:spacing w:before="0" w:line="315" w:lineRule="exact"/>
                              <w:ind w:left="15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ALGORITHM:</w:t>
                            </w:r>
                          </w:p>
                          <w:p w14:paraId="18466A64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70"/>
                              </w:tabs>
                              <w:spacing w:before="105" w:after="0" w:line="271" w:lineRule="exact"/>
                              <w:ind w:left="570" w:right="0" w:hanging="178"/>
                              <w:jc w:val="left"/>
                            </w:pPr>
                            <w:r>
                              <w:t>Install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&amp;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up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MetaMask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wallet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your</w:t>
                            </w:r>
                            <w:r>
                              <w:rPr>
                                <w:spacing w:val="-2"/>
                              </w:rPr>
                              <w:t xml:space="preserve"> browser.</w:t>
                            </w:r>
                          </w:p>
                          <w:p w14:paraId="2E06207D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70"/>
                              </w:tabs>
                              <w:spacing w:before="0" w:after="0" w:line="266" w:lineRule="exact"/>
                              <w:ind w:left="570" w:right="0" w:hanging="178"/>
                              <w:jc w:val="left"/>
                            </w:pPr>
                            <w:r>
                              <w:t>Switch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network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Sepolia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Testnet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MetaMask.</w:t>
                            </w:r>
                          </w:p>
                          <w:p w14:paraId="5472DFE4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70"/>
                              </w:tabs>
                              <w:spacing w:before="0" w:after="0" w:line="266" w:lineRule="exact"/>
                              <w:ind w:left="570" w:right="0" w:hanging="178"/>
                              <w:jc w:val="left"/>
                            </w:pPr>
                            <w:r>
                              <w:t>Get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free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test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ETH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Sepolia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faucet.</w:t>
                            </w:r>
                          </w:p>
                          <w:p w14:paraId="1D064163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71"/>
                              </w:tabs>
                              <w:spacing w:before="0" w:after="0" w:line="266" w:lineRule="exact"/>
                              <w:ind w:left="571" w:right="0" w:hanging="179"/>
                              <w:jc w:val="left"/>
                            </w:pPr>
                            <w:r>
                              <w:t>Check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balance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MetaMask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receiving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test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ETH.</w:t>
                            </w:r>
                          </w:p>
                          <w:p w14:paraId="7147E8E4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70"/>
                              </w:tabs>
                              <w:spacing w:before="0" w:after="0" w:line="266" w:lineRule="exact"/>
                              <w:ind w:left="570" w:right="0" w:hanging="178"/>
                              <w:jc w:val="left"/>
                            </w:pPr>
                            <w:r>
                              <w:t>Send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test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ETH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another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wallet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address.</w:t>
                            </w:r>
                          </w:p>
                          <w:p w14:paraId="73A503D2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70"/>
                              </w:tabs>
                              <w:spacing w:before="0" w:after="0" w:line="271" w:lineRule="exact"/>
                              <w:ind w:left="570" w:right="0" w:hanging="178"/>
                              <w:jc w:val="left"/>
                            </w:pPr>
                            <w:r>
                              <w:t>Confirm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Sepolia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Etherscan.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6" o:spt="202" type="#_x0000_t202" style="position:absolute;left:0pt;margin-left:34.55pt;margin-top:4.35pt;height:376.3pt;width:524.5pt;mso-position-horizontal-relative:page;mso-wrap-distance-bottom:0pt;mso-wrap-distance-top:0pt;z-index:-251651072;mso-width-relative:page;mso-height-relative:page;" filled="f" stroked="t" coordsize="21600,21600" o:gfxdata="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dOwYTXAAAA&#10;CQEAAA8AAAAAAAAAAQAgAAAAIgAAAGRycy9kb3ducmV2LnhtbFBLAQIUABQAAAAIAIdO4kCKP3LJ&#10;5QEAANsDAAAOAAAAAAAAAAEAIAAAACYBAABkcnMvZTJvRG9jLnhtbFBLBQYAAAAABgAGAFkBAAB9&#10;BQAAAAA=&#10;">
                <v:fill on="f" focussize="0,0"/>
                <v:stroke weight="0.821968503937008pt" color="#221E1F" joinstyle="round"/>
                <v:imagedata o:title=""/>
                <o:lock v:ext="edit" aspectratio="f"/>
                <v:textbox inset="0mm,0mm,0mm,0mm">
                  <w:txbxContent>
                    <w:p w14:paraId="0C972B6B">
                      <w:pPr>
                        <w:spacing w:before="0" w:line="315" w:lineRule="exact"/>
                        <w:ind w:left="15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ALGORITHM:</w:t>
                      </w:r>
                    </w:p>
                    <w:p w14:paraId="18466A64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570"/>
                        </w:tabs>
                        <w:spacing w:before="105" w:after="0" w:line="271" w:lineRule="exact"/>
                        <w:ind w:left="570" w:right="0" w:hanging="178"/>
                        <w:jc w:val="left"/>
                      </w:pPr>
                      <w:r>
                        <w:t>Install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&amp;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up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MetaMask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wallet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your</w:t>
                      </w:r>
                      <w:r>
                        <w:rPr>
                          <w:spacing w:val="-2"/>
                        </w:rPr>
                        <w:t xml:space="preserve"> browser.</w:t>
                      </w:r>
                    </w:p>
                    <w:p w14:paraId="2E06207D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570"/>
                        </w:tabs>
                        <w:spacing w:before="0" w:after="0" w:line="266" w:lineRule="exact"/>
                        <w:ind w:left="570" w:right="0" w:hanging="178"/>
                        <w:jc w:val="left"/>
                      </w:pPr>
                      <w:r>
                        <w:t>Switch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network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Sepolia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Testnet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MetaMask.</w:t>
                      </w:r>
                    </w:p>
                    <w:p w14:paraId="5472DFE4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570"/>
                        </w:tabs>
                        <w:spacing w:before="0" w:after="0" w:line="266" w:lineRule="exact"/>
                        <w:ind w:left="570" w:right="0" w:hanging="178"/>
                        <w:jc w:val="left"/>
                      </w:pPr>
                      <w:r>
                        <w:t>Get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free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test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ETH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Sepolia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faucet.</w:t>
                      </w:r>
                    </w:p>
                    <w:p w14:paraId="1D064163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571"/>
                        </w:tabs>
                        <w:spacing w:before="0" w:after="0" w:line="266" w:lineRule="exact"/>
                        <w:ind w:left="571" w:right="0" w:hanging="179"/>
                        <w:jc w:val="left"/>
                      </w:pPr>
                      <w:r>
                        <w:t>Check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balance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MetaMask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receiving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test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ETH.</w:t>
                      </w:r>
                    </w:p>
                    <w:p w14:paraId="7147E8E4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570"/>
                        </w:tabs>
                        <w:spacing w:before="0" w:after="0" w:line="266" w:lineRule="exact"/>
                        <w:ind w:left="570" w:right="0" w:hanging="178"/>
                        <w:jc w:val="left"/>
                      </w:pPr>
                      <w:r>
                        <w:t>Send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test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ETH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another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wallet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address.</w:t>
                      </w:r>
                    </w:p>
                    <w:p w14:paraId="73A503D2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570"/>
                        </w:tabs>
                        <w:spacing w:before="0" w:after="0" w:line="271" w:lineRule="exact"/>
                        <w:ind w:left="570" w:right="0" w:hanging="178"/>
                        <w:jc w:val="left"/>
                      </w:pPr>
                      <w:r>
                        <w:t>Confirm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Sepolia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Etherscan.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09B21D1">
      <w:pPr>
        <w:pStyle w:val="2"/>
      </w:pPr>
      <w:r>
        <w:t>*</w:t>
      </w:r>
      <w:r>
        <w:rPr>
          <w:spacing w:val="-4"/>
        </w:rPr>
        <w:t xml:space="preserve"> </w:t>
      </w:r>
      <w:r>
        <w:t>Softwares</w:t>
      </w:r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04832D43">
      <w:pPr>
        <w:pStyle w:val="6"/>
        <w:spacing w:before="7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448310</wp:posOffset>
                </wp:positionH>
                <wp:positionV relativeFrom="paragraph">
                  <wp:posOffset>105410</wp:posOffset>
                </wp:positionV>
                <wp:extent cx="6662420" cy="1890395"/>
                <wp:effectExtent l="0" t="0" r="0" b="0"/>
                <wp:wrapTopAndBottom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2420" cy="1890395"/>
                        </a:xfrm>
                        <a:prstGeom prst="rect">
                          <a:avLst/>
                        </a:prstGeom>
                        <a:ln w="104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E3864E"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13"/>
                              </w:tabs>
                              <w:spacing w:before="37" w:after="0" w:line="271" w:lineRule="exact"/>
                              <w:ind w:left="313" w:right="0" w:hanging="178"/>
                              <w:jc w:val="left"/>
                            </w:pPr>
                            <w:r>
                              <w:t>MetaMask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Wallet</w:t>
                            </w:r>
                          </w:p>
                          <w:p w14:paraId="7A34F056"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13"/>
                              </w:tabs>
                              <w:spacing w:before="0" w:after="0" w:line="266" w:lineRule="exact"/>
                              <w:ind w:left="313" w:right="0" w:hanging="178"/>
                              <w:jc w:val="left"/>
                            </w:pPr>
                            <w:r>
                              <w:t>Brave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Web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Browser</w:t>
                            </w:r>
                          </w:p>
                          <w:p w14:paraId="03F426C4"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13"/>
                              </w:tabs>
                              <w:spacing w:before="0" w:after="0" w:line="266" w:lineRule="exact"/>
                              <w:ind w:left="313" w:right="0" w:hanging="178"/>
                              <w:jc w:val="left"/>
                            </w:pPr>
                            <w:r>
                              <w:t>Sepolia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Testnet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Faucet</w:t>
                            </w:r>
                          </w:p>
                          <w:p w14:paraId="646F4E53"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13"/>
                              </w:tabs>
                              <w:spacing w:before="0" w:after="0" w:line="271" w:lineRule="exact"/>
                              <w:ind w:left="313" w:right="0" w:hanging="178"/>
                              <w:jc w:val="left"/>
                            </w:pPr>
                            <w:r>
                              <w:t>Sepolia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Etherscan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35.3pt;margin-top:8.3pt;height:148.85pt;width:524.6pt;mso-position-horizontal-relative:page;mso-wrap-distance-bottom:0pt;mso-wrap-distance-top:0pt;z-index:-251650048;mso-width-relative:page;mso-height-relative:page;" filled="f" stroked="t" coordsize="21600,21600" o:gfxdata="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z5A3C9kA&#10;AAAKAQAADwAAAAAAAAABACAAAAAiAAAAZHJzL2Rvd25yZXYueG1sUEsBAhQAFAAAAAgAh07iQAUd&#10;FGPlAQAA2wMAAA4AAAAAAAAAAQAgAAAAKAEAAGRycy9lMm9Eb2MueG1sUEsFBgAAAAAGAAYAWQEA&#10;AH8FAAAAAA==&#10;">
                <v:fill on="f" focussize="0,0"/>
                <v:stroke weight="0.821968503937008pt" color="#221E1F" joinstyle="round"/>
                <v:imagedata o:title=""/>
                <o:lock v:ext="edit" aspectratio="f"/>
                <v:textbox inset="0mm,0mm,0mm,0mm">
                  <w:txbxContent>
                    <w:p w14:paraId="5BE3864E">
                      <w:pPr>
                        <w:pStyle w:val="6"/>
                        <w:numPr>
                          <w:ilvl w:val="0"/>
                          <w:numId w:val="2"/>
                        </w:numPr>
                        <w:tabs>
                          <w:tab w:val="left" w:pos="313"/>
                        </w:tabs>
                        <w:spacing w:before="37" w:after="0" w:line="271" w:lineRule="exact"/>
                        <w:ind w:left="313" w:right="0" w:hanging="178"/>
                        <w:jc w:val="left"/>
                      </w:pPr>
                      <w:r>
                        <w:t>MetaMask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Wallet</w:t>
                      </w:r>
                    </w:p>
                    <w:p w14:paraId="7A34F056">
                      <w:pPr>
                        <w:pStyle w:val="6"/>
                        <w:numPr>
                          <w:ilvl w:val="0"/>
                          <w:numId w:val="2"/>
                        </w:numPr>
                        <w:tabs>
                          <w:tab w:val="left" w:pos="313"/>
                        </w:tabs>
                        <w:spacing w:before="0" w:after="0" w:line="266" w:lineRule="exact"/>
                        <w:ind w:left="313" w:right="0" w:hanging="178"/>
                        <w:jc w:val="left"/>
                      </w:pPr>
                      <w:r>
                        <w:t>Brave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Web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Browser</w:t>
                      </w:r>
                    </w:p>
                    <w:p w14:paraId="03F426C4">
                      <w:pPr>
                        <w:pStyle w:val="6"/>
                        <w:numPr>
                          <w:ilvl w:val="0"/>
                          <w:numId w:val="2"/>
                        </w:numPr>
                        <w:tabs>
                          <w:tab w:val="left" w:pos="313"/>
                        </w:tabs>
                        <w:spacing w:before="0" w:after="0" w:line="266" w:lineRule="exact"/>
                        <w:ind w:left="313" w:right="0" w:hanging="178"/>
                        <w:jc w:val="left"/>
                      </w:pPr>
                      <w:r>
                        <w:t>Sepolia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Testnet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Faucet</w:t>
                      </w:r>
                    </w:p>
                    <w:p w14:paraId="646F4E53">
                      <w:pPr>
                        <w:pStyle w:val="6"/>
                        <w:numPr>
                          <w:ilvl w:val="0"/>
                          <w:numId w:val="2"/>
                        </w:numPr>
                        <w:tabs>
                          <w:tab w:val="left" w:pos="313"/>
                        </w:tabs>
                        <w:spacing w:before="0" w:after="0" w:line="271" w:lineRule="exact"/>
                        <w:ind w:left="313" w:right="0" w:hanging="178"/>
                        <w:jc w:val="left"/>
                      </w:pPr>
                      <w:r>
                        <w:t>Sepolia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Etherscan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AEED301">
      <w:pPr>
        <w:pStyle w:val="6"/>
        <w:spacing w:after="0"/>
        <w:rPr>
          <w:b/>
          <w:sz w:val="11"/>
        </w:rPr>
        <w:sectPr>
          <w:footerReference r:id="rId5" w:type="default"/>
          <w:type w:val="continuous"/>
          <w:pgSz w:w="11910" w:h="16840"/>
          <w:pgMar w:top="720" w:right="566" w:bottom="1140" w:left="425" w:header="0" w:footer="958" w:gutter="0"/>
          <w:pgNumType w:start="1"/>
          <w:cols w:space="720" w:num="1"/>
        </w:sectPr>
      </w:pPr>
    </w:p>
    <w:p w14:paraId="0D233FF7">
      <w:pPr>
        <w:pStyle w:val="6"/>
        <w:spacing w:before="73"/>
        <w:ind w:right="171"/>
        <w:jc w:val="right"/>
        <w:rPr>
          <w:rFonts w:ascii="Cambria"/>
        </w:rPr>
      </w:pPr>
      <w:bookmarkStart w:id="0" w:name="Page 2"/>
      <w:bookmarkEnd w:id="0"/>
      <w:r>
        <w:rPr>
          <w:rFonts w:ascii="Cambria"/>
          <w:color w:val="221E1F"/>
        </w:rPr>
        <w:t>Applied</w:t>
      </w:r>
      <w:r>
        <w:rPr>
          <w:rFonts w:ascii="Cambria"/>
          <w:color w:val="221E1F"/>
          <w:spacing w:val="-5"/>
        </w:rPr>
        <w:t xml:space="preserve"> </w:t>
      </w:r>
      <w:r>
        <w:rPr>
          <w:rFonts w:ascii="Cambria"/>
          <w:color w:val="221E1F"/>
        </w:rPr>
        <w:t>and</w:t>
      </w:r>
      <w:r>
        <w:rPr>
          <w:rFonts w:ascii="Cambria"/>
          <w:color w:val="221E1F"/>
          <w:spacing w:val="-4"/>
        </w:rPr>
        <w:t xml:space="preserve"> </w:t>
      </w:r>
      <w:r>
        <w:rPr>
          <w:rFonts w:ascii="Cambria"/>
          <w:color w:val="221E1F"/>
        </w:rPr>
        <w:t>Action</w:t>
      </w:r>
      <w:r>
        <w:rPr>
          <w:rFonts w:ascii="Cambria"/>
          <w:color w:val="221E1F"/>
          <w:spacing w:val="-4"/>
        </w:rPr>
        <w:t xml:space="preserve"> </w:t>
      </w:r>
      <w:r>
        <w:rPr>
          <w:rFonts w:ascii="Cambria"/>
          <w:color w:val="221E1F"/>
          <w:spacing w:val="-2"/>
        </w:rPr>
        <w:t>Learning</w:t>
      </w:r>
    </w:p>
    <w:p w14:paraId="67E9C742">
      <w:pPr>
        <w:pStyle w:val="3"/>
        <w:spacing w:before="242"/>
        <w:ind w:left="194"/>
      </w:pPr>
      <w:r>
        <w:rPr>
          <w:color w:val="221E1F"/>
          <w:position w:val="1"/>
        </w:rPr>
        <w:t>*</w:t>
      </w:r>
      <w:r>
        <w:rPr>
          <w:color w:val="221E1F"/>
          <w:spacing w:val="18"/>
          <w:position w:val="1"/>
        </w:rPr>
        <w:t xml:space="preserve"> </w:t>
      </w:r>
      <w:r>
        <w:rPr>
          <w:color w:val="221E1F"/>
        </w:rPr>
        <w:t>Implementation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Phase:</w:t>
      </w:r>
      <w:r>
        <w:rPr>
          <w:color w:val="221E1F"/>
          <w:spacing w:val="-14"/>
        </w:rPr>
        <w:t xml:space="preserve"> </w:t>
      </w:r>
      <w:r>
        <w:rPr>
          <w:color w:val="221E1F"/>
        </w:rPr>
        <w:t>Final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Output</w:t>
      </w:r>
      <w:r>
        <w:rPr>
          <w:color w:val="221E1F"/>
          <w:spacing w:val="-14"/>
        </w:rPr>
        <w:t xml:space="preserve"> </w:t>
      </w:r>
      <w:r>
        <w:rPr>
          <w:color w:val="221E1F"/>
        </w:rPr>
        <w:t>(no</w:t>
      </w:r>
      <w:r>
        <w:rPr>
          <w:color w:val="221E1F"/>
          <w:spacing w:val="-16"/>
        </w:rPr>
        <w:t xml:space="preserve"> </w:t>
      </w:r>
      <w:r>
        <w:rPr>
          <w:color w:val="221E1F"/>
          <w:spacing w:val="-2"/>
        </w:rPr>
        <w:t>error)</w:t>
      </w:r>
    </w:p>
    <w:p w14:paraId="7B385342">
      <w:pPr>
        <w:pStyle w:val="6"/>
        <w:spacing w:before="162"/>
        <w:ind w:left="283"/>
      </w:pP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MetaMask</w:t>
      </w:r>
      <w:r>
        <w:rPr>
          <w:spacing w:val="-3"/>
        </w:rPr>
        <w:t xml:space="preserve"> </w:t>
      </w:r>
      <w:r>
        <w:t>wallet</w:t>
      </w:r>
      <w:r>
        <w:rPr>
          <w:spacing w:val="-4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testnet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sepolia</w:t>
      </w:r>
      <w:r>
        <w:rPr>
          <w:spacing w:val="-3"/>
        </w:rPr>
        <w:t xml:space="preserve"> </w:t>
      </w:r>
      <w:r>
        <w:rPr>
          <w:spacing w:val="-2"/>
        </w:rPr>
        <w:t>testnet</w:t>
      </w:r>
    </w:p>
    <w:p w14:paraId="690A1FAD">
      <w:pPr>
        <w:pStyle w:val="6"/>
      </w:pPr>
      <w:r>
        <w:rPr>
          <w:rFonts w:hint="default"/>
          <w:lang w:val="en-US"/>
        </w:rPr>
        <w:drawing>
          <wp:inline distT="0" distB="0" distL="114300" distR="114300">
            <wp:extent cx="3824605" cy="3333750"/>
            <wp:effectExtent l="0" t="0" r="15875" b="9525"/>
            <wp:docPr id="61" name="Picture 61" descr="Screenshot 2025-11-01 150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Screenshot 2025-11-01 15020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460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D6C0">
      <w:pPr>
        <w:pStyle w:val="6"/>
        <w:ind w:left="425"/>
        <w:rPr>
          <w:sz w:val="26"/>
        </w:rPr>
      </w:pPr>
      <w:r>
        <w:t>Then</w:t>
      </w:r>
      <w:r>
        <w:rPr>
          <w:spacing w:val="-5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sepolia</w:t>
      </w:r>
      <w:r>
        <w:rPr>
          <w:spacing w:val="-3"/>
        </w:rPr>
        <w:t xml:space="preserve"> </w:t>
      </w:r>
      <w:r>
        <w:t>faucet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faucet</w:t>
      </w:r>
      <w:r>
        <w:rPr>
          <w:spacing w:val="-3"/>
        </w:rPr>
        <w:t xml:space="preserve"> </w:t>
      </w:r>
      <w:r>
        <w:t>som</w:t>
      </w:r>
      <w:r>
        <w:rPr>
          <w:spacing w:val="-3"/>
        </w:rPr>
        <w:t xml:space="preserve"> </w:t>
      </w:r>
      <w:r>
        <w:t>sepolia</w:t>
      </w:r>
      <w:r>
        <w:rPr>
          <w:spacing w:val="-2"/>
        </w:rPr>
        <w:t xml:space="preserve"> testnet</w:t>
      </w:r>
    </w:p>
    <w:p w14:paraId="038E4F46">
      <w:pPr>
        <w:pStyle w:val="6"/>
        <w:rPr>
          <w:sz w:val="26"/>
        </w:rPr>
      </w:pPr>
      <w:r>
        <w:rPr>
          <w:rFonts w:hint="default"/>
          <w:sz w:val="26"/>
          <w:lang w:val="en-US"/>
        </w:rPr>
        <w:drawing>
          <wp:inline distT="0" distB="0" distL="114300" distR="114300">
            <wp:extent cx="6298565" cy="2013585"/>
            <wp:effectExtent l="0" t="0" r="10795" b="9525"/>
            <wp:docPr id="63" name="Picture 63" descr="Screenshot 2025-11-01 121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Screenshot 2025-11-01 1211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856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52E2">
      <w:pPr>
        <w:spacing w:before="0"/>
        <w:ind w:left="425" w:right="0" w:firstLine="0"/>
        <w:jc w:val="left"/>
        <w:rPr>
          <w:sz w:val="26"/>
        </w:rPr>
      </w:pPr>
      <w:r>
        <w:rPr>
          <w:sz w:val="26"/>
        </w:rPr>
        <w:t>Now</w:t>
      </w:r>
      <w:r>
        <w:rPr>
          <w:spacing w:val="-6"/>
          <w:sz w:val="26"/>
        </w:rPr>
        <w:t xml:space="preserve"> </w:t>
      </w:r>
      <w:r>
        <w:rPr>
          <w:sz w:val="26"/>
        </w:rPr>
        <w:t>copy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wallet</w:t>
      </w:r>
      <w:r>
        <w:rPr>
          <w:spacing w:val="-3"/>
          <w:sz w:val="26"/>
        </w:rPr>
        <w:t xml:space="preserve"> </w:t>
      </w:r>
      <w:r>
        <w:rPr>
          <w:sz w:val="26"/>
        </w:rPr>
        <w:t>address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click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receive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sepolia</w:t>
      </w:r>
    </w:p>
    <w:p w14:paraId="25F7A323">
      <w:pPr>
        <w:spacing w:after="0"/>
        <w:jc w:val="left"/>
        <w:rPr>
          <w:sz w:val="26"/>
        </w:rPr>
      </w:pPr>
    </w:p>
    <w:p w14:paraId="43CD5DA5">
      <w:pPr>
        <w:spacing w:after="0"/>
        <w:jc w:val="left"/>
        <w:rPr>
          <w:rFonts w:hint="default"/>
          <w:sz w:val="26"/>
          <w:lang w:val="en-US"/>
        </w:rPr>
        <w:sectPr>
          <w:pgSz w:w="11910" w:h="16840"/>
          <w:pgMar w:top="820" w:right="566" w:bottom="1160" w:left="425" w:header="0" w:footer="958" w:gutter="0"/>
          <w:cols w:space="720" w:num="1"/>
        </w:sectPr>
      </w:pPr>
      <w:r>
        <w:rPr>
          <w:rFonts w:hint="default"/>
          <w:sz w:val="26"/>
          <w:lang w:val="en-US"/>
        </w:rPr>
        <w:drawing>
          <wp:inline distT="0" distB="0" distL="114300" distR="114300">
            <wp:extent cx="6320155" cy="2051685"/>
            <wp:effectExtent l="0" t="0" r="6350" b="5715"/>
            <wp:docPr id="65" name="Picture 65" descr="Screenshot 2025-11-01 122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Screenshot 2025-11-01 12265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2015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DE77">
      <w:pPr>
        <w:pStyle w:val="3"/>
        <w:spacing w:before="90"/>
      </w:pPr>
      <w:bookmarkStart w:id="1" w:name="Page 3"/>
      <w:bookmarkEnd w:id="1"/>
      <w:r>
        <w:rPr>
          <w:color w:val="221E1F"/>
          <w:position w:val="-5"/>
        </w:rPr>
        <w:t>*</w:t>
      </w:r>
      <w:r>
        <w:rPr>
          <w:color w:val="221E1F"/>
          <w:spacing w:val="13"/>
          <w:position w:val="-5"/>
        </w:rPr>
        <w:t xml:space="preserve"> </w:t>
      </w:r>
      <w:r>
        <w:rPr>
          <w:color w:val="221E1F"/>
        </w:rPr>
        <w:t>Implementation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Phase: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Final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Output</w:t>
      </w:r>
      <w:r>
        <w:rPr>
          <w:color w:val="221E1F"/>
          <w:spacing w:val="-14"/>
        </w:rPr>
        <w:t xml:space="preserve"> </w:t>
      </w:r>
      <w:r>
        <w:rPr>
          <w:color w:val="221E1F"/>
        </w:rPr>
        <w:t>(no</w:t>
      </w:r>
      <w:r>
        <w:rPr>
          <w:color w:val="221E1F"/>
          <w:spacing w:val="-16"/>
        </w:rPr>
        <w:t xml:space="preserve"> </w:t>
      </w:r>
      <w:r>
        <w:rPr>
          <w:color w:val="221E1F"/>
          <w:spacing w:val="-2"/>
        </w:rPr>
        <w:t>error)</w:t>
      </w:r>
    </w:p>
    <w:p w14:paraId="60A3769A">
      <w:pPr>
        <w:pStyle w:val="6"/>
        <w:spacing w:before="73"/>
        <w:ind w:left="96"/>
        <w:rPr>
          <w:rFonts w:ascii="Cambria"/>
        </w:rPr>
      </w:pPr>
      <w:r>
        <w:br w:type="column"/>
      </w:r>
      <w:r>
        <w:rPr>
          <w:rFonts w:ascii="Cambria"/>
          <w:color w:val="221E1F"/>
        </w:rPr>
        <w:t>Applied</w:t>
      </w:r>
      <w:r>
        <w:rPr>
          <w:rFonts w:ascii="Cambria"/>
          <w:color w:val="221E1F"/>
          <w:spacing w:val="-5"/>
        </w:rPr>
        <w:t xml:space="preserve"> </w:t>
      </w:r>
      <w:r>
        <w:rPr>
          <w:rFonts w:ascii="Cambria"/>
          <w:color w:val="221E1F"/>
        </w:rPr>
        <w:t>and</w:t>
      </w:r>
      <w:r>
        <w:rPr>
          <w:rFonts w:ascii="Cambria"/>
          <w:color w:val="221E1F"/>
          <w:spacing w:val="-4"/>
        </w:rPr>
        <w:t xml:space="preserve"> </w:t>
      </w:r>
      <w:r>
        <w:rPr>
          <w:rFonts w:ascii="Cambria"/>
          <w:color w:val="221E1F"/>
        </w:rPr>
        <w:t>Action</w:t>
      </w:r>
      <w:r>
        <w:rPr>
          <w:rFonts w:ascii="Cambria"/>
          <w:color w:val="221E1F"/>
          <w:spacing w:val="-4"/>
        </w:rPr>
        <w:t xml:space="preserve"> </w:t>
      </w:r>
      <w:r>
        <w:rPr>
          <w:rFonts w:ascii="Cambria"/>
          <w:color w:val="221E1F"/>
          <w:spacing w:val="-2"/>
        </w:rPr>
        <w:t>Learning</w:t>
      </w:r>
    </w:p>
    <w:p w14:paraId="5EDD891B">
      <w:pPr>
        <w:pStyle w:val="6"/>
        <w:spacing w:after="0"/>
        <w:rPr>
          <w:rFonts w:ascii="Cambria"/>
        </w:rPr>
        <w:sectPr>
          <w:footerReference r:id="rId6" w:type="default"/>
          <w:pgSz w:w="11910" w:h="16840"/>
          <w:pgMar w:top="820" w:right="566" w:bottom="700" w:left="425" w:header="0" w:footer="515" w:gutter="0"/>
          <w:cols w:equalWidth="0" w:num="2">
            <w:col w:w="7361" w:space="366"/>
            <w:col w:w="3192"/>
          </w:cols>
        </w:sectPr>
      </w:pPr>
    </w:p>
    <w:p w14:paraId="1D4FEAA9">
      <w:pPr>
        <w:pStyle w:val="6"/>
        <w:spacing w:before="5"/>
        <w:rPr>
          <w:rFonts w:ascii="Cambria"/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301625</wp:posOffset>
                </wp:positionH>
                <wp:positionV relativeFrom="paragraph">
                  <wp:posOffset>34925</wp:posOffset>
                </wp:positionV>
                <wp:extent cx="6078855" cy="3491230"/>
                <wp:effectExtent l="4445" t="4445" r="20320" b="1905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1505" y="887730"/>
                          <a:ext cx="6078855" cy="3491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DEBC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LiberationSerif" w:cs="Times New Roman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Now click on send button and paste a another wallet address to send sepolia testnet</w:t>
                            </w:r>
                          </w:p>
                          <w:p w14:paraId="1FEAB25F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                                                                       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2464435" cy="831215"/>
                                  <wp:effectExtent l="0" t="0" r="4445" b="8890"/>
                                  <wp:docPr id="71" name="Picture 71" descr="Screenshot 2025-11-01 1242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" name="Picture 71" descr="Screenshot 2025-11-01 12421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4435" cy="831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D4AA50">
                            <w:r>
                              <w:rPr>
                                <w:rFonts w:hint="default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2339975" cy="2366645"/>
                                  <wp:effectExtent l="0" t="0" r="8890" b="16510"/>
                                  <wp:docPr id="67" name="Picture 67" descr="Screenshot 2025-11-01 1240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" name="Picture 67" descr="Screenshot 2025-11-01 12405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9975" cy="23666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EEF0D3A"/>
                          <w:p w14:paraId="5B0D9477"/>
                          <w:p w14:paraId="0C912464">
                            <w:pPr>
                              <w:pStyle w:val="6"/>
                              <w:ind w:left="257"/>
                              <w:rPr>
                                <w:rFonts w:ascii="Cambria"/>
                                <w:sz w:val="20"/>
                              </w:rPr>
                            </w:pPr>
                          </w:p>
                          <w:p w14:paraId="1DA70D56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75pt;margin-top:2.75pt;height:274.9pt;width:478.65pt;z-index:251669504;mso-width-relative:page;mso-height-relative:page;" fillcolor="#FFFFFF [3201]" filled="t" stroked="t" coordsize="21600,21600" o:gfxdata="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6El0i1QAAAAkBAAAP&#10;AAAAAAAAAAEAIAAAACIAAABkcnMvZG93bnJldi54bWxQSwECFAAUAAAACACHTuJAuA0KhFQCAADD&#10;BAAADgAAAAAAAAABACAAAAAk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C3DEBC1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LiberationSerif" w:cs="Times New Roman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Now click on send button and paste a another wallet address to send sepolia testnet</w:t>
                      </w:r>
                    </w:p>
                    <w:p w14:paraId="1FEAB25F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                                                                        </w:t>
                      </w:r>
                      <w:r>
                        <w:rPr>
                          <w:rFonts w:hint="default"/>
                          <w:lang w:val="en-US"/>
                        </w:rPr>
                        <w:drawing>
                          <wp:inline distT="0" distB="0" distL="114300" distR="114300">
                            <wp:extent cx="2464435" cy="831215"/>
                            <wp:effectExtent l="0" t="0" r="4445" b="8890"/>
                            <wp:docPr id="71" name="Picture 71" descr="Screenshot 2025-11-01 1242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" name="Picture 71" descr="Screenshot 2025-11-01 12421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4435" cy="8312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DD4AA50">
                      <w:r>
                        <w:rPr>
                          <w:rFonts w:hint="default"/>
                          <w:lang w:val="en-US"/>
                        </w:rPr>
                        <w:drawing>
                          <wp:inline distT="0" distB="0" distL="114300" distR="114300">
                            <wp:extent cx="2339975" cy="2366645"/>
                            <wp:effectExtent l="0" t="0" r="8890" b="16510"/>
                            <wp:docPr id="67" name="Picture 67" descr="Screenshot 2025-11-01 1240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" name="Picture 67" descr="Screenshot 2025-11-01 12405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9975" cy="23666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EEF0D3A"/>
                    <w:p w14:paraId="5B0D9477"/>
                    <w:p w14:paraId="0C912464">
                      <w:pPr>
                        <w:pStyle w:val="6"/>
                        <w:ind w:left="257"/>
                        <w:rPr>
                          <w:rFonts w:ascii="Cambria"/>
                          <w:sz w:val="20"/>
                        </w:rPr>
                      </w:pPr>
                    </w:p>
                    <w:p w14:paraId="1DA70D56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79C075">
      <w:pPr>
        <w:pStyle w:val="2"/>
        <w:spacing w:before="256"/>
      </w:pPr>
      <w:r>
        <w:t>*</w:t>
      </w:r>
    </w:p>
    <w:p w14:paraId="71A3F853">
      <w:pPr>
        <w:pStyle w:val="2"/>
        <w:spacing w:before="256"/>
      </w:pPr>
    </w:p>
    <w:p w14:paraId="7DD1720F">
      <w:pPr>
        <w:pStyle w:val="2"/>
        <w:spacing w:before="256"/>
      </w:pPr>
    </w:p>
    <w:p w14:paraId="5B5995A0">
      <w:pPr>
        <w:pStyle w:val="2"/>
        <w:spacing w:before="256"/>
      </w:pPr>
    </w:p>
    <w:p w14:paraId="7F786031">
      <w:pPr>
        <w:pStyle w:val="2"/>
        <w:spacing w:before="256"/>
      </w:pPr>
    </w:p>
    <w:p w14:paraId="64EDB51A">
      <w:pPr>
        <w:pStyle w:val="2"/>
        <w:spacing w:before="256"/>
      </w:pPr>
    </w:p>
    <w:p w14:paraId="3F9B3E46">
      <w:pPr>
        <w:pStyle w:val="2"/>
        <w:spacing w:before="256"/>
      </w:pPr>
    </w:p>
    <w:p w14:paraId="246B5E6F">
      <w:pPr>
        <w:pStyle w:val="2"/>
        <w:spacing w:before="256"/>
      </w:pPr>
    </w:p>
    <w:p w14:paraId="0EC47EE4">
      <w:pPr>
        <w:pStyle w:val="2"/>
        <w:spacing w:before="256"/>
      </w:pPr>
      <w:r>
        <w:rPr>
          <w:spacing w:val="-1"/>
        </w:rPr>
        <w:t xml:space="preserve"> </w:t>
      </w:r>
      <w:r>
        <w:rPr>
          <w:spacing w:val="-2"/>
        </w:rPr>
        <w:t>Observations</w:t>
      </w:r>
    </w:p>
    <w:p w14:paraId="2C1CBB58">
      <w:pPr>
        <w:pStyle w:val="6"/>
        <w:spacing w:before="7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448310</wp:posOffset>
                </wp:positionH>
                <wp:positionV relativeFrom="paragraph">
                  <wp:posOffset>106045</wp:posOffset>
                </wp:positionV>
                <wp:extent cx="6662420" cy="1710690"/>
                <wp:effectExtent l="0" t="0" r="0" b="0"/>
                <wp:wrapTopAndBottom/>
                <wp:docPr id="39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2420" cy="1710689"/>
                        </a:xfrm>
                        <a:prstGeom prst="rect">
                          <a:avLst/>
                        </a:prstGeom>
                        <a:ln w="104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653212"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3"/>
                              </w:tabs>
                              <w:spacing w:before="131" w:after="0" w:line="232" w:lineRule="auto"/>
                              <w:ind w:left="135" w:right="438" w:firstLine="0"/>
                              <w:jc w:val="left"/>
                            </w:pPr>
                            <w:r>
                              <w:t>SepoliaETH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successfully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transferred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sender’s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MetaMask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wallet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recipient’s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wallet address on the Sepolia Test Network.</w:t>
                            </w:r>
                          </w:p>
                          <w:p w14:paraId="6015B39C"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3"/>
                              </w:tabs>
                              <w:spacing w:before="0" w:after="0" w:line="232" w:lineRule="auto"/>
                              <w:ind w:left="135" w:right="571" w:firstLine="0"/>
                              <w:jc w:val="left"/>
                            </w:pPr>
                            <w:r>
                              <w:t>MetaMask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displayed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details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including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amount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sent,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recipient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address,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before </w:t>
                            </w:r>
                            <w:r>
                              <w:rPr>
                                <w:spacing w:val="-2"/>
                              </w:rPr>
                              <w:t>confirmation.</w:t>
                            </w:r>
                          </w:p>
                          <w:p w14:paraId="02904DA0"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3"/>
                              </w:tabs>
                              <w:spacing w:before="0" w:after="0" w:line="232" w:lineRule="auto"/>
                              <w:ind w:left="135" w:right="794" w:firstLine="0"/>
                              <w:jc w:val="left"/>
                            </w:pP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verified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Sepolia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Etherscan,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showing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status,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number,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timestamp,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 confirmation count.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6" o:spt="202" type="#_x0000_t202" style="position:absolute;left:0pt;margin-left:35.3pt;margin-top:8.35pt;height:134.7pt;width:524.6pt;mso-position-horizontal-relative:page;mso-wrap-distance-bottom:0pt;mso-wrap-distance-top:0pt;z-index:-251649024;mso-width-relative:page;mso-height-relative:page;" filled="f" stroked="t" coordsize="21600,21600" o:gfxdata="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488WV2AAA&#10;AAoBAAAPAAAAAAAAAAEAIAAAACIAAABkcnMvZG93bnJldi54bWxQSwECFAAUAAAACACHTuJAhzdR&#10;mOUBAADbAwAADgAAAAAAAAABACAAAAAnAQAAZHJzL2Uyb0RvYy54bWxQSwUGAAAAAAYABgBZAQAA&#10;fgUAAAAA&#10;">
                <v:fill on="f" focussize="0,0"/>
                <v:stroke weight="0.821968503937008pt" color="#221E1F" joinstyle="round"/>
                <v:imagedata o:title=""/>
                <o:lock v:ext="edit" aspectratio="f"/>
                <v:textbox inset="0mm,0mm,0mm,0mm">
                  <w:txbxContent>
                    <w:p w14:paraId="02653212">
                      <w:pPr>
                        <w:pStyle w:val="6"/>
                        <w:numPr>
                          <w:ilvl w:val="0"/>
                          <w:numId w:val="3"/>
                        </w:numPr>
                        <w:tabs>
                          <w:tab w:val="left" w:pos="313"/>
                        </w:tabs>
                        <w:spacing w:before="131" w:after="0" w:line="232" w:lineRule="auto"/>
                        <w:ind w:left="135" w:right="438" w:firstLine="0"/>
                        <w:jc w:val="left"/>
                      </w:pPr>
                      <w:r>
                        <w:t>SepoliaETH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successfully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transferred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sender’s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MetaMask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wallet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recipient’s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wallet address on the Sepolia Test Network.</w:t>
                      </w:r>
                    </w:p>
                    <w:p w14:paraId="6015B39C">
                      <w:pPr>
                        <w:pStyle w:val="6"/>
                        <w:numPr>
                          <w:ilvl w:val="0"/>
                          <w:numId w:val="3"/>
                        </w:numPr>
                        <w:tabs>
                          <w:tab w:val="left" w:pos="313"/>
                        </w:tabs>
                        <w:spacing w:before="0" w:after="0" w:line="232" w:lineRule="auto"/>
                        <w:ind w:left="135" w:right="571" w:firstLine="0"/>
                        <w:jc w:val="left"/>
                      </w:pPr>
                      <w:r>
                        <w:t>MetaMask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displayed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details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including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amount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sent,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recipient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address,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gas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fee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before </w:t>
                      </w:r>
                      <w:r>
                        <w:rPr>
                          <w:spacing w:val="-2"/>
                        </w:rPr>
                        <w:t>confirmation.</w:t>
                      </w:r>
                    </w:p>
                    <w:p w14:paraId="02904DA0">
                      <w:pPr>
                        <w:pStyle w:val="6"/>
                        <w:numPr>
                          <w:ilvl w:val="0"/>
                          <w:numId w:val="3"/>
                        </w:numPr>
                        <w:tabs>
                          <w:tab w:val="left" w:pos="313"/>
                        </w:tabs>
                        <w:spacing w:before="0" w:after="0" w:line="232" w:lineRule="auto"/>
                        <w:ind w:left="135" w:right="794" w:firstLine="0"/>
                        <w:jc w:val="left"/>
                      </w:pP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verified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Sepolia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Etherscan,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showing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status,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number,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timestamp,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and confirmation count.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1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3186430</wp:posOffset>
                </wp:positionH>
                <wp:positionV relativeFrom="paragraph">
                  <wp:posOffset>1892300</wp:posOffset>
                </wp:positionV>
                <wp:extent cx="1275715" cy="144145"/>
                <wp:effectExtent l="0" t="0" r="0" b="0"/>
                <wp:wrapTopAndBottom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5715" cy="144145"/>
                          <a:chOff x="0" y="0"/>
                          <a:chExt cx="1275715" cy="14414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92" cy="143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19" y="0"/>
                            <a:ext cx="349554" cy="143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721" y="2159"/>
                            <a:ext cx="128511" cy="139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920521" y="1904"/>
                            <a:ext cx="1016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9700">
                                <a:moveTo>
                                  <a:pt x="101511" y="115570"/>
                                </a:moveTo>
                                <a:lnTo>
                                  <a:pt x="27000" y="115570"/>
                                </a:lnTo>
                                <a:lnTo>
                                  <a:pt x="27000" y="77470"/>
                                </a:lnTo>
                                <a:lnTo>
                                  <a:pt x="93954" y="77470"/>
                                </a:lnTo>
                                <a:lnTo>
                                  <a:pt x="93954" y="54610"/>
                                </a:lnTo>
                                <a:lnTo>
                                  <a:pt x="27000" y="54610"/>
                                </a:lnTo>
                                <a:lnTo>
                                  <a:pt x="27000" y="24130"/>
                                </a:lnTo>
                                <a:lnTo>
                                  <a:pt x="98996" y="24130"/>
                                </a:lnTo>
                                <a:lnTo>
                                  <a:pt x="98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54610"/>
                                </a:lnTo>
                                <a:lnTo>
                                  <a:pt x="0" y="77470"/>
                                </a:lnTo>
                                <a:lnTo>
                                  <a:pt x="0" y="115570"/>
                                </a:lnTo>
                                <a:lnTo>
                                  <a:pt x="0" y="139700"/>
                                </a:lnTo>
                                <a:lnTo>
                                  <a:pt x="101511" y="139700"/>
                                </a:lnTo>
                                <a:lnTo>
                                  <a:pt x="101511" y="115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E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359" y="1905"/>
                            <a:ext cx="231114" cy="13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0.9pt;margin-top:149pt;height:11.35pt;width:100.45pt;mso-position-horizontal-relative:page;mso-wrap-distance-bottom:0pt;mso-wrap-distance-top:0pt;z-index:-251648000;mso-width-relative:page;mso-height-relative:page;" coordsize="1275715,144145" o:gfxdata="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">
                <o:lock v:ext="edit" aspectratio="f"/>
                <v:shape id="Image 41" o:spid="_x0000_s1026" o:spt="75" type="#_x0000_t75" style="position:absolute;left:0;top:0;height:143637;width:372592;" filled="f" o:preferrelative="t" stroked="f" coordsize="21600,21600" o:gfxdata="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M5Uk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8" o:title=""/>
                  <o:lock v:ext="edit" aspectratio="f"/>
                </v:shape>
                <v:shape id="Image 42" o:spid="_x0000_s1026" o:spt="75" type="#_x0000_t75" style="position:absolute;left:394919;top:0;height:143637;width:349554;" filled="f" o:preferrelative="t" stroked="f" coordsize="21600,21600" o:gfxdata="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HFg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9" o:title=""/>
                  <o:lock v:ext="edit" aspectratio="f"/>
                </v:shape>
                <v:shape id="Image 43" o:spid="_x0000_s1026" o:spt="75" type="#_x0000_t75" style="position:absolute;left:765721;top:2159;height:139318;width:128511;" filled="f" o:preferrelative="t" stroked="f" coordsize="21600,21600" o:gfxdata="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tKwI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0" o:title=""/>
                  <o:lock v:ext="edit" aspectratio="f"/>
                </v:shape>
                <v:shape id="Graphic 44" o:spid="_x0000_s1026" o:spt="100" style="position:absolute;left:920521;top:1904;height:139700;width:101600;" fillcolor="#221E1F" filled="t" stroked="f" coordsize="101600,139700" o:gfxdata="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3R/q8AAAA&#10;2wAAAA8AAAAAAAAAAQAgAAAAIgAAAGRycy9kb3ducmV2LnhtbFBLAQIUABQAAAAIAIdO4kAzLwWe&#10;OwAAADkAAAAQAAAAAAAAAAEAIAAAAAsBAABkcnMvc2hhcGV4bWwueG1sUEsFBgAAAAAGAAYAWwEA&#10;ALUDAAAAAA==&#10;" path="m101511,115570l27000,115570,27000,77470,93954,77470,93954,54610,27000,54610,27000,24130,98996,24130,98996,0,0,0,0,24130,0,54610,0,77470,0,115570,0,139700,101511,139700,101511,1155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5" o:spid="_x0000_s1026" o:spt="75" type="#_x0000_t75" style="position:absolute;left:1044359;top:1905;height:139700;width:231114;" filled="f" o:preferrelative="t" stroked="f" coordsize="21600,21600" o:gfxdata="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L0TS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1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32144B5A">
      <w:pPr>
        <w:pStyle w:val="6"/>
        <w:spacing w:before="3"/>
        <w:rPr>
          <w:b/>
          <w:sz w:val="8"/>
        </w:rPr>
      </w:pPr>
    </w:p>
    <w:p w14:paraId="050B0842">
      <w:pPr>
        <w:pStyle w:val="6"/>
        <w:spacing w:before="5"/>
        <w:rPr>
          <w:b/>
          <w:sz w:val="11"/>
        </w:rPr>
      </w:pPr>
    </w:p>
    <w:tbl>
      <w:tblPr>
        <w:tblStyle w:val="5"/>
        <w:tblW w:w="0" w:type="auto"/>
        <w:tblInd w:w="293" w:type="dxa"/>
        <w:tblBorders>
          <w:top w:val="single" w:color="221E1F" w:sz="8" w:space="0"/>
          <w:left w:val="single" w:color="221E1F" w:sz="8" w:space="0"/>
          <w:bottom w:val="single" w:color="221E1F" w:sz="8" w:space="0"/>
          <w:right w:val="single" w:color="221E1F" w:sz="8" w:space="0"/>
          <w:insideH w:val="single" w:color="221E1F" w:sz="8" w:space="0"/>
          <w:insideV w:val="single" w:color="221E1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48"/>
        <w:gridCol w:w="1215"/>
        <w:gridCol w:w="1873"/>
        <w:gridCol w:w="3057"/>
      </w:tblGrid>
      <w:tr w14:paraId="579D1E44">
        <w:tblPrEx>
          <w:tblBorders>
            <w:top w:val="single" w:color="221E1F" w:sz="8" w:space="0"/>
            <w:left w:val="single" w:color="221E1F" w:sz="8" w:space="0"/>
            <w:bottom w:val="single" w:color="221E1F" w:sz="8" w:space="0"/>
            <w:right w:val="single" w:color="221E1F" w:sz="8" w:space="0"/>
            <w:insideH w:val="single" w:color="221E1F" w:sz="8" w:space="0"/>
            <w:insideV w:val="single" w:color="221E1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4348" w:type="dxa"/>
          </w:tcPr>
          <w:p w14:paraId="2B7FB045">
            <w:pPr>
              <w:pStyle w:val="9"/>
              <w:spacing w:before="42"/>
              <w:ind w:left="124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21E1F"/>
                <w:spacing w:val="-2"/>
                <w:sz w:val="21"/>
              </w:rPr>
              <w:t>Rubrics</w:t>
            </w:r>
          </w:p>
        </w:tc>
        <w:tc>
          <w:tcPr>
            <w:tcW w:w="1215" w:type="dxa"/>
          </w:tcPr>
          <w:p w14:paraId="5B6749CE">
            <w:pPr>
              <w:pStyle w:val="9"/>
              <w:spacing w:before="7"/>
              <w:rPr>
                <w:rFonts w:ascii="Times New Roman"/>
                <w:b/>
                <w:sz w:val="6"/>
              </w:rPr>
            </w:pPr>
          </w:p>
          <w:p w14:paraId="5DF82096">
            <w:pPr>
              <w:pStyle w:val="9"/>
              <w:spacing w:line="176" w:lineRule="exact"/>
              <w:ind w:left="107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position w:val="-3"/>
                <w:sz w:val="17"/>
              </w:rPr>
              <w:drawing>
                <wp:inline distT="0" distB="0" distL="0" distR="0">
                  <wp:extent cx="214630" cy="111760"/>
                  <wp:effectExtent l="0" t="0" r="0" b="0"/>
                  <wp:docPr id="46" name="Image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87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7"/>
                <w:position w:val="-3"/>
                <w:sz w:val="17"/>
              </w:rPr>
              <w:t xml:space="preserve"> </w:t>
            </w:r>
            <w:r>
              <w:rPr>
                <w:rFonts w:ascii="Times New Roman"/>
                <w:spacing w:val="47"/>
                <w:position w:val="-3"/>
                <w:sz w:val="17"/>
              </w:rPr>
              <w:drawing>
                <wp:inline distT="0" distB="0" distL="0" distR="0">
                  <wp:extent cx="312420" cy="111760"/>
                  <wp:effectExtent l="0" t="0" r="0" b="0"/>
                  <wp:docPr id="47" name="Image 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25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3" w:type="dxa"/>
          </w:tcPr>
          <w:p w14:paraId="0EF38654">
            <w:pPr>
              <w:pStyle w:val="9"/>
              <w:spacing w:before="4"/>
              <w:rPr>
                <w:rFonts w:ascii="Times New Roman"/>
                <w:b/>
                <w:sz w:val="6"/>
              </w:rPr>
            </w:pPr>
          </w:p>
          <w:p w14:paraId="10FFB4EB">
            <w:pPr>
              <w:pStyle w:val="9"/>
              <w:spacing w:line="180" w:lineRule="exact"/>
              <w:ind w:left="222"/>
              <w:rPr>
                <w:rFonts w:ascii="Times New Roman"/>
                <w:position w:val="-3"/>
                <w:sz w:val="18"/>
              </w:rPr>
            </w:pPr>
            <w:r>
              <w:rPr>
                <w:rFonts w:ascii="Times New Roman"/>
                <w:position w:val="-3"/>
                <w:sz w:val="18"/>
              </w:rPr>
              <w:drawing>
                <wp:inline distT="0" distB="0" distL="0" distR="0">
                  <wp:extent cx="967740" cy="114300"/>
                  <wp:effectExtent l="0" t="0" r="0" b="0"/>
                  <wp:docPr id="48" name="Image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141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7" w:type="dxa"/>
          </w:tcPr>
          <w:p w14:paraId="3B381AA7">
            <w:pPr>
              <w:pStyle w:val="9"/>
              <w:spacing w:before="7"/>
              <w:rPr>
                <w:rFonts w:ascii="Times New Roman"/>
                <w:b/>
                <w:sz w:val="6"/>
              </w:rPr>
            </w:pPr>
          </w:p>
          <w:p w14:paraId="33EB21CF">
            <w:pPr>
              <w:pStyle w:val="9"/>
              <w:spacing w:line="176" w:lineRule="exact"/>
              <w:ind w:left="862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position w:val="-3"/>
                <w:sz w:val="17"/>
              </w:rPr>
              <w:drawing>
                <wp:inline distT="0" distB="0" distL="0" distR="0">
                  <wp:extent cx="549910" cy="111760"/>
                  <wp:effectExtent l="0" t="0" r="0" b="0"/>
                  <wp:docPr id="49" name="Image 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028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62CE9D">
        <w:tblPrEx>
          <w:tblBorders>
            <w:top w:val="single" w:color="221E1F" w:sz="8" w:space="0"/>
            <w:left w:val="single" w:color="221E1F" w:sz="8" w:space="0"/>
            <w:bottom w:val="single" w:color="221E1F" w:sz="8" w:space="0"/>
            <w:right w:val="single" w:color="221E1F" w:sz="8" w:space="0"/>
            <w:insideH w:val="single" w:color="221E1F" w:sz="8" w:space="0"/>
            <w:insideV w:val="single" w:color="221E1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4348" w:type="dxa"/>
          </w:tcPr>
          <w:p w14:paraId="5B05127D">
            <w:pPr>
              <w:pStyle w:val="9"/>
              <w:spacing w:before="29"/>
              <w:ind w:left="215"/>
              <w:rPr>
                <w:sz w:val="21"/>
              </w:rPr>
            </w:pPr>
            <w:r>
              <w:rPr>
                <w:color w:val="221E1F"/>
                <w:spacing w:val="-2"/>
                <w:sz w:val="21"/>
              </w:rPr>
              <w:t>Concept</w:t>
            </w:r>
          </w:p>
        </w:tc>
        <w:tc>
          <w:tcPr>
            <w:tcW w:w="1215" w:type="dxa"/>
          </w:tcPr>
          <w:p w14:paraId="1341DBEC">
            <w:pPr>
              <w:pStyle w:val="9"/>
              <w:spacing w:before="29"/>
              <w:ind w:left="40"/>
              <w:jc w:val="center"/>
              <w:rPr>
                <w:sz w:val="21"/>
              </w:rPr>
            </w:pPr>
            <w:r>
              <w:rPr>
                <w:color w:val="221E1F"/>
                <w:spacing w:val="-5"/>
                <w:sz w:val="21"/>
              </w:rPr>
              <w:t>10</w:t>
            </w:r>
          </w:p>
        </w:tc>
        <w:tc>
          <w:tcPr>
            <w:tcW w:w="1873" w:type="dxa"/>
          </w:tcPr>
          <w:p w14:paraId="6B581576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3057" w:type="dxa"/>
          </w:tcPr>
          <w:p w14:paraId="4F936260">
            <w:pPr>
              <w:pStyle w:val="9"/>
              <w:rPr>
                <w:rFonts w:ascii="Times New Roman"/>
                <w:sz w:val="22"/>
              </w:rPr>
            </w:pPr>
          </w:p>
        </w:tc>
      </w:tr>
      <w:tr w14:paraId="70275B96">
        <w:tblPrEx>
          <w:tblBorders>
            <w:top w:val="single" w:color="221E1F" w:sz="8" w:space="0"/>
            <w:left w:val="single" w:color="221E1F" w:sz="8" w:space="0"/>
            <w:bottom w:val="single" w:color="221E1F" w:sz="8" w:space="0"/>
            <w:right w:val="single" w:color="221E1F" w:sz="8" w:space="0"/>
            <w:insideH w:val="single" w:color="221E1F" w:sz="8" w:space="0"/>
            <w:insideV w:val="single" w:color="221E1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4348" w:type="dxa"/>
          </w:tcPr>
          <w:p w14:paraId="55374020">
            <w:pPr>
              <w:pStyle w:val="9"/>
              <w:spacing w:before="24"/>
              <w:ind w:left="215"/>
              <w:rPr>
                <w:sz w:val="21"/>
              </w:rPr>
            </w:pPr>
            <w:r>
              <w:rPr>
                <w:color w:val="221E1F"/>
                <w:sz w:val="21"/>
              </w:rPr>
              <w:t>Planning</w:t>
            </w:r>
            <w:r>
              <w:rPr>
                <w:color w:val="221E1F"/>
                <w:spacing w:val="8"/>
                <w:sz w:val="21"/>
              </w:rPr>
              <w:t xml:space="preserve"> </w:t>
            </w:r>
            <w:r>
              <w:rPr>
                <w:color w:val="221E1F"/>
                <w:sz w:val="21"/>
              </w:rPr>
              <w:t>and</w:t>
            </w:r>
            <w:r>
              <w:rPr>
                <w:color w:val="221E1F"/>
                <w:spacing w:val="8"/>
                <w:sz w:val="21"/>
              </w:rPr>
              <w:t xml:space="preserve"> </w:t>
            </w:r>
            <w:r>
              <w:rPr>
                <w:color w:val="221E1F"/>
                <w:spacing w:val="-2"/>
                <w:sz w:val="21"/>
              </w:rPr>
              <w:t>Execution/</w:t>
            </w:r>
          </w:p>
          <w:p w14:paraId="6912119D">
            <w:pPr>
              <w:pStyle w:val="9"/>
              <w:spacing w:before="104"/>
              <w:ind w:left="215"/>
              <w:rPr>
                <w:sz w:val="21"/>
              </w:rPr>
            </w:pPr>
            <w:r>
              <w:rPr>
                <w:color w:val="221E1F"/>
                <w:sz w:val="21"/>
              </w:rPr>
              <w:t>Practical</w:t>
            </w:r>
            <w:r>
              <w:rPr>
                <w:color w:val="221E1F"/>
                <w:spacing w:val="11"/>
                <w:sz w:val="21"/>
              </w:rPr>
              <w:t xml:space="preserve"> </w:t>
            </w:r>
            <w:r>
              <w:rPr>
                <w:color w:val="221E1F"/>
                <w:sz w:val="21"/>
              </w:rPr>
              <w:t>Simulation/</w:t>
            </w:r>
            <w:r>
              <w:rPr>
                <w:color w:val="221E1F"/>
                <w:spacing w:val="11"/>
                <w:sz w:val="21"/>
              </w:rPr>
              <w:t xml:space="preserve"> </w:t>
            </w:r>
            <w:r>
              <w:rPr>
                <w:color w:val="221E1F"/>
                <w:spacing w:val="-2"/>
                <w:sz w:val="21"/>
              </w:rPr>
              <w:t>Programming</w:t>
            </w:r>
          </w:p>
        </w:tc>
        <w:tc>
          <w:tcPr>
            <w:tcW w:w="1215" w:type="dxa"/>
          </w:tcPr>
          <w:p w14:paraId="0344D3EF">
            <w:pPr>
              <w:pStyle w:val="9"/>
              <w:spacing w:before="24"/>
              <w:ind w:left="40"/>
              <w:jc w:val="center"/>
              <w:rPr>
                <w:sz w:val="21"/>
              </w:rPr>
            </w:pPr>
            <w:r>
              <w:rPr>
                <w:color w:val="221E1F"/>
                <w:spacing w:val="-5"/>
                <w:sz w:val="21"/>
              </w:rPr>
              <w:t>10</w:t>
            </w:r>
          </w:p>
        </w:tc>
        <w:tc>
          <w:tcPr>
            <w:tcW w:w="1873" w:type="dxa"/>
          </w:tcPr>
          <w:p w14:paraId="31FCEC83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3057" w:type="dxa"/>
          </w:tcPr>
          <w:p w14:paraId="5CEF61A8">
            <w:pPr>
              <w:pStyle w:val="9"/>
              <w:rPr>
                <w:rFonts w:ascii="Times New Roman"/>
                <w:sz w:val="22"/>
              </w:rPr>
            </w:pPr>
          </w:p>
        </w:tc>
      </w:tr>
      <w:tr w14:paraId="24FBD77E">
        <w:tblPrEx>
          <w:tblBorders>
            <w:top w:val="single" w:color="221E1F" w:sz="8" w:space="0"/>
            <w:left w:val="single" w:color="221E1F" w:sz="8" w:space="0"/>
            <w:bottom w:val="single" w:color="221E1F" w:sz="8" w:space="0"/>
            <w:right w:val="single" w:color="221E1F" w:sz="8" w:space="0"/>
            <w:insideH w:val="single" w:color="221E1F" w:sz="8" w:space="0"/>
            <w:insideV w:val="single" w:color="221E1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4348" w:type="dxa"/>
          </w:tcPr>
          <w:p w14:paraId="47F9EB1A">
            <w:pPr>
              <w:pStyle w:val="9"/>
              <w:spacing w:before="19"/>
              <w:ind w:left="215"/>
              <w:rPr>
                <w:sz w:val="21"/>
              </w:rPr>
            </w:pPr>
            <w:r>
              <w:rPr>
                <w:color w:val="221E1F"/>
                <w:sz w:val="21"/>
              </w:rPr>
              <w:t>Result</w:t>
            </w:r>
            <w:r>
              <w:rPr>
                <w:color w:val="221E1F"/>
                <w:spacing w:val="7"/>
                <w:sz w:val="21"/>
              </w:rPr>
              <w:t xml:space="preserve"> </w:t>
            </w:r>
            <w:r>
              <w:rPr>
                <w:color w:val="221E1F"/>
                <w:sz w:val="21"/>
              </w:rPr>
              <w:t>and</w:t>
            </w:r>
            <w:r>
              <w:rPr>
                <w:color w:val="221E1F"/>
                <w:spacing w:val="8"/>
                <w:sz w:val="21"/>
              </w:rPr>
              <w:t xml:space="preserve"> </w:t>
            </w:r>
            <w:r>
              <w:rPr>
                <w:color w:val="221E1F"/>
                <w:spacing w:val="-2"/>
                <w:sz w:val="21"/>
              </w:rPr>
              <w:t>Interpretation</w:t>
            </w:r>
          </w:p>
        </w:tc>
        <w:tc>
          <w:tcPr>
            <w:tcW w:w="1215" w:type="dxa"/>
          </w:tcPr>
          <w:p w14:paraId="4EDB5229">
            <w:pPr>
              <w:pStyle w:val="9"/>
              <w:spacing w:before="19"/>
              <w:ind w:left="40"/>
              <w:jc w:val="center"/>
              <w:rPr>
                <w:sz w:val="21"/>
              </w:rPr>
            </w:pPr>
            <w:r>
              <w:rPr>
                <w:color w:val="221E1F"/>
                <w:spacing w:val="-5"/>
                <w:sz w:val="21"/>
              </w:rPr>
              <w:t>10</w:t>
            </w:r>
          </w:p>
        </w:tc>
        <w:tc>
          <w:tcPr>
            <w:tcW w:w="1873" w:type="dxa"/>
          </w:tcPr>
          <w:p w14:paraId="451D9815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3057" w:type="dxa"/>
          </w:tcPr>
          <w:p w14:paraId="7DC18D5C">
            <w:pPr>
              <w:pStyle w:val="9"/>
              <w:rPr>
                <w:rFonts w:ascii="Times New Roman"/>
                <w:sz w:val="22"/>
              </w:rPr>
            </w:pPr>
          </w:p>
        </w:tc>
      </w:tr>
      <w:tr w14:paraId="1F5C900D">
        <w:tblPrEx>
          <w:tblBorders>
            <w:top w:val="single" w:color="221E1F" w:sz="8" w:space="0"/>
            <w:left w:val="single" w:color="221E1F" w:sz="8" w:space="0"/>
            <w:bottom w:val="single" w:color="221E1F" w:sz="8" w:space="0"/>
            <w:right w:val="single" w:color="221E1F" w:sz="8" w:space="0"/>
            <w:insideH w:val="single" w:color="221E1F" w:sz="8" w:space="0"/>
            <w:insideV w:val="single" w:color="221E1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348" w:type="dxa"/>
          </w:tcPr>
          <w:p w14:paraId="62EDE5E7">
            <w:pPr>
              <w:pStyle w:val="9"/>
              <w:spacing w:before="29"/>
              <w:ind w:left="215"/>
              <w:rPr>
                <w:sz w:val="21"/>
              </w:rPr>
            </w:pPr>
            <w:r>
              <w:rPr>
                <w:color w:val="221E1F"/>
                <w:sz w:val="21"/>
              </w:rPr>
              <w:t>Record</w:t>
            </w:r>
            <w:r>
              <w:rPr>
                <w:color w:val="221E1F"/>
                <w:spacing w:val="7"/>
                <w:sz w:val="21"/>
              </w:rPr>
              <w:t xml:space="preserve"> </w:t>
            </w:r>
            <w:r>
              <w:rPr>
                <w:color w:val="221E1F"/>
                <w:sz w:val="21"/>
              </w:rPr>
              <w:t>of</w:t>
            </w:r>
            <w:r>
              <w:rPr>
                <w:color w:val="221E1F"/>
                <w:spacing w:val="8"/>
                <w:sz w:val="21"/>
              </w:rPr>
              <w:t xml:space="preserve"> </w:t>
            </w:r>
            <w:r>
              <w:rPr>
                <w:color w:val="221E1F"/>
                <w:sz w:val="21"/>
              </w:rPr>
              <w:t>Applied</w:t>
            </w:r>
            <w:r>
              <w:rPr>
                <w:color w:val="221E1F"/>
                <w:spacing w:val="8"/>
                <w:sz w:val="21"/>
              </w:rPr>
              <w:t xml:space="preserve"> </w:t>
            </w:r>
            <w:r>
              <w:rPr>
                <w:color w:val="221E1F"/>
                <w:sz w:val="21"/>
              </w:rPr>
              <w:t>and</w:t>
            </w:r>
            <w:r>
              <w:rPr>
                <w:color w:val="221E1F"/>
                <w:spacing w:val="7"/>
                <w:sz w:val="21"/>
              </w:rPr>
              <w:t xml:space="preserve"> </w:t>
            </w:r>
            <w:r>
              <w:rPr>
                <w:color w:val="221E1F"/>
                <w:sz w:val="21"/>
              </w:rPr>
              <w:t>Action</w:t>
            </w:r>
            <w:r>
              <w:rPr>
                <w:color w:val="221E1F"/>
                <w:spacing w:val="8"/>
                <w:sz w:val="21"/>
              </w:rPr>
              <w:t xml:space="preserve"> </w:t>
            </w:r>
            <w:r>
              <w:rPr>
                <w:color w:val="221E1F"/>
                <w:spacing w:val="-2"/>
                <w:sz w:val="21"/>
              </w:rPr>
              <w:t>Learning</w:t>
            </w:r>
          </w:p>
        </w:tc>
        <w:tc>
          <w:tcPr>
            <w:tcW w:w="1215" w:type="dxa"/>
          </w:tcPr>
          <w:p w14:paraId="233999FD">
            <w:pPr>
              <w:pStyle w:val="9"/>
              <w:spacing w:before="29"/>
              <w:ind w:left="40"/>
              <w:jc w:val="center"/>
              <w:rPr>
                <w:sz w:val="21"/>
              </w:rPr>
            </w:pPr>
            <w:r>
              <w:rPr>
                <w:color w:val="221E1F"/>
                <w:spacing w:val="-5"/>
                <w:sz w:val="21"/>
              </w:rPr>
              <w:t>10</w:t>
            </w:r>
          </w:p>
        </w:tc>
        <w:tc>
          <w:tcPr>
            <w:tcW w:w="1873" w:type="dxa"/>
          </w:tcPr>
          <w:p w14:paraId="4F8163D4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3057" w:type="dxa"/>
          </w:tcPr>
          <w:p w14:paraId="00F6A827">
            <w:pPr>
              <w:pStyle w:val="9"/>
              <w:rPr>
                <w:rFonts w:ascii="Times New Roman"/>
                <w:sz w:val="22"/>
              </w:rPr>
            </w:pPr>
          </w:p>
        </w:tc>
      </w:tr>
      <w:tr w14:paraId="0FD9E7CD">
        <w:tblPrEx>
          <w:tblBorders>
            <w:top w:val="single" w:color="221E1F" w:sz="8" w:space="0"/>
            <w:left w:val="single" w:color="221E1F" w:sz="8" w:space="0"/>
            <w:bottom w:val="single" w:color="221E1F" w:sz="8" w:space="0"/>
            <w:right w:val="single" w:color="221E1F" w:sz="8" w:space="0"/>
            <w:insideH w:val="single" w:color="221E1F" w:sz="8" w:space="0"/>
            <w:insideV w:val="single" w:color="221E1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4348" w:type="dxa"/>
          </w:tcPr>
          <w:p w14:paraId="1E62B4D0">
            <w:pPr>
              <w:pStyle w:val="9"/>
              <w:spacing w:before="20"/>
              <w:ind w:left="215"/>
              <w:rPr>
                <w:sz w:val="21"/>
              </w:rPr>
            </w:pPr>
            <w:r>
              <w:rPr>
                <w:color w:val="221E1F"/>
                <w:spacing w:val="-4"/>
                <w:sz w:val="21"/>
              </w:rPr>
              <w:t>Viva</w:t>
            </w:r>
          </w:p>
        </w:tc>
        <w:tc>
          <w:tcPr>
            <w:tcW w:w="1215" w:type="dxa"/>
          </w:tcPr>
          <w:p w14:paraId="64FB51CD">
            <w:pPr>
              <w:pStyle w:val="9"/>
              <w:spacing w:before="20"/>
              <w:ind w:left="40"/>
              <w:jc w:val="center"/>
              <w:rPr>
                <w:sz w:val="21"/>
              </w:rPr>
            </w:pPr>
            <w:r>
              <w:rPr>
                <w:color w:val="221E1F"/>
                <w:spacing w:val="-5"/>
                <w:sz w:val="21"/>
              </w:rPr>
              <w:t>10</w:t>
            </w:r>
          </w:p>
        </w:tc>
        <w:tc>
          <w:tcPr>
            <w:tcW w:w="1873" w:type="dxa"/>
          </w:tcPr>
          <w:p w14:paraId="17038C26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3057" w:type="dxa"/>
          </w:tcPr>
          <w:p w14:paraId="059C4B81">
            <w:pPr>
              <w:pStyle w:val="9"/>
              <w:rPr>
                <w:rFonts w:ascii="Times New Roman"/>
                <w:sz w:val="22"/>
              </w:rPr>
            </w:pPr>
          </w:p>
        </w:tc>
      </w:tr>
      <w:tr w14:paraId="14CF88E8">
        <w:tblPrEx>
          <w:tblBorders>
            <w:top w:val="single" w:color="221E1F" w:sz="8" w:space="0"/>
            <w:left w:val="single" w:color="221E1F" w:sz="8" w:space="0"/>
            <w:bottom w:val="single" w:color="221E1F" w:sz="8" w:space="0"/>
            <w:right w:val="single" w:color="221E1F" w:sz="8" w:space="0"/>
            <w:insideH w:val="single" w:color="221E1F" w:sz="8" w:space="0"/>
            <w:insideV w:val="single" w:color="221E1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4348" w:type="dxa"/>
          </w:tcPr>
          <w:p w14:paraId="145DDADB">
            <w:pPr>
              <w:pStyle w:val="9"/>
              <w:spacing w:before="27"/>
              <w:ind w:left="21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21E1F"/>
                <w:spacing w:val="-2"/>
                <w:sz w:val="21"/>
              </w:rPr>
              <w:t>Total</w:t>
            </w:r>
          </w:p>
        </w:tc>
        <w:tc>
          <w:tcPr>
            <w:tcW w:w="1215" w:type="dxa"/>
          </w:tcPr>
          <w:p w14:paraId="3C30EDFF">
            <w:pPr>
              <w:pStyle w:val="9"/>
              <w:spacing w:before="27"/>
              <w:ind w:left="40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21E1F"/>
                <w:spacing w:val="-5"/>
                <w:sz w:val="21"/>
              </w:rPr>
              <w:t>50</w:t>
            </w:r>
          </w:p>
        </w:tc>
        <w:tc>
          <w:tcPr>
            <w:tcW w:w="1873" w:type="dxa"/>
          </w:tcPr>
          <w:p w14:paraId="0C33BF6B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3057" w:type="dxa"/>
          </w:tcPr>
          <w:p w14:paraId="5E7B0728">
            <w:pPr>
              <w:pStyle w:val="9"/>
              <w:rPr>
                <w:rFonts w:ascii="Times New Roman"/>
                <w:sz w:val="22"/>
              </w:rPr>
            </w:pPr>
          </w:p>
        </w:tc>
      </w:tr>
    </w:tbl>
    <w:p w14:paraId="47307FF7">
      <w:pPr>
        <w:pStyle w:val="6"/>
        <w:spacing w:before="162"/>
        <w:rPr>
          <w:b/>
        </w:rPr>
      </w:pPr>
    </w:p>
    <w:p w14:paraId="60274CAD">
      <w:pPr>
        <w:spacing w:before="0"/>
        <w:ind w:left="5615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3826510</wp:posOffset>
                </wp:positionH>
                <wp:positionV relativeFrom="paragraph">
                  <wp:posOffset>521335</wp:posOffset>
                </wp:positionV>
                <wp:extent cx="523240" cy="132715"/>
                <wp:effectExtent l="0" t="0" r="0" b="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240" cy="132715"/>
                          <a:chOff x="0" y="0"/>
                          <a:chExt cx="523240" cy="132715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17" cy="1321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278" y="0"/>
                            <a:ext cx="172796" cy="1040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1.3pt;margin-top:41.05pt;height:10.45pt;width:41.2pt;mso-position-horizontal-relative:page;z-index:251659264;mso-width-relative:page;mso-height-relative:page;" coordsize="523240,132715" o:gfxdata="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">
                <o:lock v:ext="edit" aspectratio="f"/>
                <v:shape id="Image 51" o:spid="_x0000_s1026" o:spt="75" type="#_x0000_t75" style="position:absolute;left:0;top:0;height:132118;width:306717;" filled="f" o:preferrelative="t" stroked="f" coordsize="21600,21600" o:gfxdata="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ag3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6" o:title=""/>
                  <o:lock v:ext="edit" aspectratio="f"/>
                </v:shape>
                <v:shape id="Image 52" o:spid="_x0000_s1026" o:spt="75" type="#_x0000_t75" style="position:absolute;left:350278;top:0;height:104038;width:172796;" filled="f" o:preferrelative="t" stroked="f" coordsize="21600,21600" o:gfxdata="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owmkC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7" o:title=""/>
                  <o:lock v:ext="edit" aspectratio="f"/>
                </v:shape>
              </v:group>
            </w:pict>
          </mc:Fallback>
        </mc:AlternateContent>
      </w:r>
      <w:r>
        <w:rPr>
          <w:rFonts w:ascii="Arial"/>
          <w:b/>
          <w:i/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4396105</wp:posOffset>
                </wp:positionH>
                <wp:positionV relativeFrom="paragraph">
                  <wp:posOffset>549275</wp:posOffset>
                </wp:positionV>
                <wp:extent cx="29845" cy="74930"/>
                <wp:effectExtent l="0" t="0" r="0" b="0"/>
                <wp:wrapNone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74930">
                              <a:moveTo>
                                <a:pt x="29514" y="0"/>
                              </a:moveTo>
                              <a:lnTo>
                                <a:pt x="12242" y="0"/>
                              </a:lnTo>
                              <a:lnTo>
                                <a:pt x="9359" y="18719"/>
                              </a:lnTo>
                              <a:lnTo>
                                <a:pt x="26276" y="18719"/>
                              </a:lnTo>
                              <a:lnTo>
                                <a:pt x="29514" y="0"/>
                              </a:lnTo>
                              <a:close/>
                            </a:path>
                            <a:path w="29845" h="74930">
                              <a:moveTo>
                                <a:pt x="19443" y="54356"/>
                              </a:moveTo>
                              <a:lnTo>
                                <a:pt x="2882" y="54356"/>
                              </a:lnTo>
                              <a:lnTo>
                                <a:pt x="0" y="74879"/>
                              </a:lnTo>
                              <a:lnTo>
                                <a:pt x="16205" y="74879"/>
                              </a:lnTo>
                              <a:lnTo>
                                <a:pt x="19443" y="543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E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346.15pt;margin-top:43.25pt;height:5.9pt;width:2.35pt;mso-position-horizontal-relative:page;z-index:251660288;mso-width-relative:page;mso-height-relative:page;" fillcolor="#221E1F" filled="t" stroked="f" coordsize="29845,74930" o:gfxdata="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vbxed2wAAAAkBAAAPAAAAAAAAAAEAIAAAACIAAABkcnMvZG93bnJldi54bWxQ&#10;SwECFAAUAAAACACHTuJAjuvus2YCAADpBQAADgAAAAAAAAABACAAAAAqAQAAZHJzL2Uyb0RvYy54&#10;bWxQSwUGAAAAAAYABgBZAQAAAgYAAAAA&#10;" path="m29514,0l12242,0,9359,18719,26276,18719,29514,0xem19443,54356l2882,54356,0,74879,16205,74879,19443,5435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b/>
          <w:i/>
          <w:sz w:val="24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6242050</wp:posOffset>
                </wp:positionH>
                <wp:positionV relativeFrom="paragraph">
                  <wp:posOffset>393700</wp:posOffset>
                </wp:positionV>
                <wp:extent cx="922020" cy="197485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2019" cy="197485"/>
                          <a:chOff x="0" y="0"/>
                          <a:chExt cx="922019" cy="197485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870" cy="196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598678" y="148310"/>
                            <a:ext cx="323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8415">
                                <a:moveTo>
                                  <a:pt x="14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64"/>
                                </a:lnTo>
                                <a:lnTo>
                                  <a:pt x="14033" y="18364"/>
                                </a:lnTo>
                                <a:lnTo>
                                  <a:pt x="1403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45351" y="0"/>
                                </a:moveTo>
                                <a:lnTo>
                                  <a:pt x="30962" y="0"/>
                                </a:lnTo>
                                <a:lnTo>
                                  <a:pt x="30962" y="18364"/>
                                </a:lnTo>
                                <a:lnTo>
                                  <a:pt x="45351" y="18364"/>
                                </a:lnTo>
                                <a:lnTo>
                                  <a:pt x="45351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71272" y="0"/>
                                </a:moveTo>
                                <a:lnTo>
                                  <a:pt x="56159" y="0"/>
                                </a:lnTo>
                                <a:lnTo>
                                  <a:pt x="56159" y="18364"/>
                                </a:lnTo>
                                <a:lnTo>
                                  <a:pt x="71272" y="18364"/>
                                </a:lnTo>
                                <a:lnTo>
                                  <a:pt x="71272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97193" y="0"/>
                                </a:moveTo>
                                <a:lnTo>
                                  <a:pt x="82080" y="0"/>
                                </a:lnTo>
                                <a:lnTo>
                                  <a:pt x="82080" y="18364"/>
                                </a:lnTo>
                                <a:lnTo>
                                  <a:pt x="97193" y="18364"/>
                                </a:lnTo>
                                <a:lnTo>
                                  <a:pt x="9719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20954" y="0"/>
                                </a:moveTo>
                                <a:lnTo>
                                  <a:pt x="106197" y="0"/>
                                </a:lnTo>
                                <a:lnTo>
                                  <a:pt x="106197" y="18364"/>
                                </a:lnTo>
                                <a:lnTo>
                                  <a:pt x="120954" y="18364"/>
                                </a:lnTo>
                                <a:lnTo>
                                  <a:pt x="12095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45072" y="0"/>
                                </a:moveTo>
                                <a:lnTo>
                                  <a:pt x="129959" y="0"/>
                                </a:lnTo>
                                <a:lnTo>
                                  <a:pt x="129959" y="18364"/>
                                </a:lnTo>
                                <a:lnTo>
                                  <a:pt x="145072" y="18364"/>
                                </a:lnTo>
                                <a:lnTo>
                                  <a:pt x="145072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66674" y="0"/>
                                </a:moveTo>
                                <a:lnTo>
                                  <a:pt x="151917" y="0"/>
                                </a:lnTo>
                                <a:lnTo>
                                  <a:pt x="151917" y="18364"/>
                                </a:lnTo>
                                <a:lnTo>
                                  <a:pt x="166674" y="18364"/>
                                </a:lnTo>
                                <a:lnTo>
                                  <a:pt x="16667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92595" y="0"/>
                                </a:moveTo>
                                <a:lnTo>
                                  <a:pt x="178562" y="0"/>
                                </a:lnTo>
                                <a:lnTo>
                                  <a:pt x="178562" y="18364"/>
                                </a:lnTo>
                                <a:lnTo>
                                  <a:pt x="192595" y="18364"/>
                                </a:lnTo>
                                <a:lnTo>
                                  <a:pt x="192595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23913" y="0"/>
                                </a:moveTo>
                                <a:lnTo>
                                  <a:pt x="209880" y="0"/>
                                </a:lnTo>
                                <a:lnTo>
                                  <a:pt x="209880" y="18364"/>
                                </a:lnTo>
                                <a:lnTo>
                                  <a:pt x="223913" y="18364"/>
                                </a:lnTo>
                                <a:lnTo>
                                  <a:pt x="22391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49834" y="0"/>
                                </a:moveTo>
                                <a:lnTo>
                                  <a:pt x="235077" y="0"/>
                                </a:lnTo>
                                <a:lnTo>
                                  <a:pt x="235077" y="18364"/>
                                </a:lnTo>
                                <a:lnTo>
                                  <a:pt x="249834" y="18364"/>
                                </a:lnTo>
                                <a:lnTo>
                                  <a:pt x="24983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75755" y="0"/>
                                </a:moveTo>
                                <a:lnTo>
                                  <a:pt x="260997" y="0"/>
                                </a:lnTo>
                                <a:lnTo>
                                  <a:pt x="260997" y="18364"/>
                                </a:lnTo>
                                <a:lnTo>
                                  <a:pt x="275755" y="18364"/>
                                </a:lnTo>
                                <a:lnTo>
                                  <a:pt x="275755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99872" y="0"/>
                                </a:moveTo>
                                <a:lnTo>
                                  <a:pt x="284759" y="0"/>
                                </a:lnTo>
                                <a:lnTo>
                                  <a:pt x="284759" y="18364"/>
                                </a:lnTo>
                                <a:lnTo>
                                  <a:pt x="299872" y="18364"/>
                                </a:lnTo>
                                <a:lnTo>
                                  <a:pt x="299872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322910" y="0"/>
                                </a:moveTo>
                                <a:lnTo>
                                  <a:pt x="308876" y="0"/>
                                </a:lnTo>
                                <a:lnTo>
                                  <a:pt x="308876" y="18364"/>
                                </a:lnTo>
                                <a:lnTo>
                                  <a:pt x="322910" y="18364"/>
                                </a:lnTo>
                                <a:lnTo>
                                  <a:pt x="322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E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1.5pt;margin-top:31pt;height:15.55pt;width:72.6pt;mso-position-horizontal-relative:page;z-index:251660288;mso-width-relative:page;mso-height-relative:page;" coordsize="922019,197485" o:gfxdata="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">
                <o:lock v:ext="edit" aspectratio="f"/>
                <v:shape id="Image 55" o:spid="_x0000_s1026" o:spt="75" type="#_x0000_t75" style="position:absolute;left:0;top:0;height:196913;width:587870;" filled="f" o:preferrelative="t" stroked="f" coordsize="21600,21600" o:gfxdata="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2cc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8" o:title=""/>
                  <o:lock v:ext="edit" aspectratio="f"/>
                </v:shape>
                <v:shape id="Graphic 56" o:spid="_x0000_s1026" o:spt="100" style="position:absolute;left:598678;top:148310;height:18415;width:323215;" fillcolor="#221E1F" filled="t" stroked="f" coordsize="323215,18415" o:gfxdata="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MEFou8AAAA&#10;2wAAAA8AAAAAAAAAAQAgAAAAIgAAAGRycy9kb3ducmV2LnhtbFBLAQIUABQAAAAIAIdO4kAzLwWe&#10;OwAAADkAAAAQAAAAAAAAAAEAIAAAAAsBAABkcnMvc2hhcGV4bWwueG1sUEsFBgAAAAAGAAYAWwEA&#10;ALUDAAAAAA==&#10;" path="m14033,0l0,0,0,18364,14033,18364,14033,0xem45351,0l30962,0,30962,18364,45351,18364,45351,0xem71272,0l56159,0,56159,18364,71272,18364,71272,0xem97193,0l82080,0,82080,18364,97193,18364,97193,0xem120954,0l106197,0,106197,18364,120954,18364,120954,0xem145072,0l129959,0,129959,18364,145072,18364,145072,0xem166674,0l151917,0,151917,18364,166674,18364,166674,0xem192595,0l178562,0,178562,18364,192595,18364,192595,0xem223913,0l209880,0,209880,18364,223913,18364,223913,0xem249834,0l235077,0,235077,18364,249834,18364,249834,0xem275755,0l260997,0,260997,18364,275755,18364,275755,0xem299872,0l284759,0,284759,18364,299872,18364,299872,0xem322910,0l308876,0,308876,18364,322910,18364,32291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"/>
          <w:b/>
          <w:i/>
          <w:color w:val="221E1F"/>
          <w:sz w:val="24"/>
        </w:rPr>
        <w:t>Signature</w:t>
      </w:r>
      <w:r>
        <w:rPr>
          <w:rFonts w:ascii="Arial"/>
          <w:b/>
          <w:i/>
          <w:color w:val="221E1F"/>
          <w:spacing w:val="-15"/>
          <w:sz w:val="24"/>
        </w:rPr>
        <w:t xml:space="preserve"> </w:t>
      </w:r>
      <w:r>
        <w:rPr>
          <w:rFonts w:ascii="Arial"/>
          <w:b/>
          <w:i/>
          <w:color w:val="221E1F"/>
          <w:sz w:val="24"/>
        </w:rPr>
        <w:t>of</w:t>
      </w:r>
      <w:r>
        <w:rPr>
          <w:rFonts w:ascii="Arial"/>
          <w:b/>
          <w:i/>
          <w:color w:val="221E1F"/>
          <w:spacing w:val="-15"/>
          <w:sz w:val="24"/>
        </w:rPr>
        <w:t xml:space="preserve"> </w:t>
      </w:r>
      <w:r>
        <w:rPr>
          <w:rFonts w:ascii="Arial"/>
          <w:b/>
          <w:i/>
          <w:color w:val="221E1F"/>
          <w:sz w:val="24"/>
        </w:rPr>
        <w:t>the</w:t>
      </w:r>
      <w:r>
        <w:rPr>
          <w:rFonts w:ascii="Arial"/>
          <w:b/>
          <w:i/>
          <w:color w:val="221E1F"/>
          <w:spacing w:val="-14"/>
          <w:sz w:val="24"/>
        </w:rPr>
        <w:t xml:space="preserve"> </w:t>
      </w:r>
      <w:r>
        <w:rPr>
          <w:rFonts w:ascii="Arial"/>
          <w:b/>
          <w:i/>
          <w:color w:val="221E1F"/>
          <w:spacing w:val="-2"/>
          <w:sz w:val="24"/>
        </w:rPr>
        <w:t>Student:</w:t>
      </w:r>
    </w:p>
    <w:p w14:paraId="07675638">
      <w:pPr>
        <w:pStyle w:val="6"/>
        <w:spacing w:before="6"/>
        <w:rPr>
          <w:rFonts w:ascii="Arial"/>
          <w:b/>
          <w:i/>
          <w:sz w:val="13"/>
        </w:rPr>
      </w:pPr>
      <w:r>
        <w:rPr>
          <w:rFonts w:ascii="Arial"/>
          <w:b/>
          <w:i/>
          <w:sz w:val="13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3827145</wp:posOffset>
                </wp:positionH>
                <wp:positionV relativeFrom="paragraph">
                  <wp:posOffset>113665</wp:posOffset>
                </wp:positionV>
                <wp:extent cx="375920" cy="104140"/>
                <wp:effectExtent l="0" t="0" r="0" b="0"/>
                <wp:wrapTopAndBottom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" cy="104139"/>
                          <a:chOff x="0" y="0"/>
                          <a:chExt cx="375920" cy="104139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73" cy="104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46316" y="27711"/>
                            <a:ext cx="2984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74930">
                                <a:moveTo>
                                  <a:pt x="29514" y="0"/>
                                </a:moveTo>
                                <a:lnTo>
                                  <a:pt x="12953" y="0"/>
                                </a:lnTo>
                                <a:lnTo>
                                  <a:pt x="9359" y="19799"/>
                                </a:lnTo>
                                <a:lnTo>
                                  <a:pt x="25552" y="19799"/>
                                </a:lnTo>
                                <a:lnTo>
                                  <a:pt x="29514" y="0"/>
                                </a:lnTo>
                                <a:close/>
                              </a:path>
                              <a:path w="29845" h="74930">
                                <a:moveTo>
                                  <a:pt x="20154" y="55448"/>
                                </a:moveTo>
                                <a:lnTo>
                                  <a:pt x="3238" y="55448"/>
                                </a:lnTo>
                                <a:lnTo>
                                  <a:pt x="0" y="74879"/>
                                </a:lnTo>
                                <a:lnTo>
                                  <a:pt x="15836" y="74879"/>
                                </a:lnTo>
                                <a:lnTo>
                                  <a:pt x="20154" y="55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E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1.35pt;margin-top:8.95pt;height:8.2pt;width:29.6pt;mso-position-horizontal-relative:page;mso-wrap-distance-bottom:0pt;mso-wrap-distance-top:0pt;z-index:-251648000;mso-width-relative:page;mso-height-relative:page;" coordsize="375920,104139" o:gfxdata="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">
                <o:lock v:ext="edit" aspectratio="f"/>
                <v:shape id="Image 58" o:spid="_x0000_s1026" o:spt="75" type="#_x0000_t75" style="position:absolute;left:0;top:0;height:104038;width:307073;" filled="f" o:preferrelative="t" stroked="f" coordsize="21600,21600" o:gfxdata="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OSlz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9" o:title=""/>
                  <o:lock v:ext="edit" aspectratio="f"/>
                </v:shape>
                <v:shape id="Graphic 59" o:spid="_x0000_s1026" o:spt="100" style="position:absolute;left:346316;top:27711;height:74930;width:29845;" fillcolor="#221E1F" filled="t" stroked="f" coordsize="29845,74930" o:gfxdata="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LtDjvQAA&#10;ANsAAAAPAAAAAAAAAAEAIAAAACIAAABkcnMvZG93bnJldi54bWxQSwECFAAUAAAACACHTuJAMy8F&#10;njsAAAA5AAAAEAAAAAAAAAABACAAAAAMAQAAZHJzL3NoYXBleG1sLnhtbFBLBQYAAAAABgAGAFsB&#10;AAC2AwAAAAA=&#10;" path="m29514,0l12953,0,9359,19799,25552,19799,29514,0xem20154,55448l3238,55448,0,74879,15836,74879,20154,554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31104D8">
      <w:pPr>
        <w:spacing w:before="103"/>
        <w:ind w:left="302" w:right="0" w:firstLine="0"/>
        <w:jc w:val="left"/>
        <w:rPr>
          <w:rFonts w:ascii="Arial"/>
          <w:b/>
          <w:i/>
          <w:sz w:val="23"/>
        </w:rPr>
      </w:pPr>
      <w:r>
        <w:rPr>
          <w:rFonts w:ascii="Arial"/>
          <w:b/>
          <w:i/>
          <w:color w:val="221E1F"/>
          <w:sz w:val="23"/>
        </w:rPr>
        <w:t>Signature</w:t>
      </w:r>
      <w:r>
        <w:rPr>
          <w:rFonts w:ascii="Arial"/>
          <w:b/>
          <w:i/>
          <w:color w:val="221E1F"/>
          <w:spacing w:val="-6"/>
          <w:sz w:val="23"/>
        </w:rPr>
        <w:t xml:space="preserve"> </w:t>
      </w:r>
      <w:r>
        <w:rPr>
          <w:rFonts w:ascii="Arial"/>
          <w:b/>
          <w:i/>
          <w:color w:val="221E1F"/>
          <w:sz w:val="23"/>
        </w:rPr>
        <w:t>of</w:t>
      </w:r>
      <w:r>
        <w:rPr>
          <w:rFonts w:ascii="Arial"/>
          <w:b/>
          <w:i/>
          <w:color w:val="221E1F"/>
          <w:spacing w:val="-5"/>
          <w:sz w:val="23"/>
        </w:rPr>
        <w:t xml:space="preserve"> </w:t>
      </w:r>
      <w:r>
        <w:rPr>
          <w:rFonts w:ascii="Arial"/>
          <w:b/>
          <w:i/>
          <w:color w:val="221E1F"/>
          <w:sz w:val="23"/>
        </w:rPr>
        <w:t>the</w:t>
      </w:r>
      <w:r>
        <w:rPr>
          <w:rFonts w:ascii="Arial"/>
          <w:b/>
          <w:i/>
          <w:color w:val="221E1F"/>
          <w:spacing w:val="-5"/>
          <w:sz w:val="23"/>
        </w:rPr>
        <w:t xml:space="preserve"> </w:t>
      </w:r>
      <w:r>
        <w:rPr>
          <w:rFonts w:ascii="Arial"/>
          <w:b/>
          <w:i/>
          <w:color w:val="221E1F"/>
          <w:spacing w:val="-2"/>
          <w:sz w:val="23"/>
        </w:rPr>
        <w:t>Faculty:</w:t>
      </w:r>
    </w:p>
    <w:sectPr>
      <w:type w:val="continuous"/>
      <w:pgSz w:w="11910" w:h="16840"/>
      <w:pgMar w:top="720" w:right="566" w:bottom="1140" w:left="425" w:header="0" w:footer="51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Liberation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638EB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6242050</wp:posOffset>
              </wp:positionH>
              <wp:positionV relativeFrom="page">
                <wp:posOffset>9953625</wp:posOffset>
              </wp:positionV>
              <wp:extent cx="922020" cy="19748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2019" cy="197485"/>
                        <a:chOff x="0" y="0"/>
                        <a:chExt cx="922019" cy="19748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870" cy="19691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598678" y="148310"/>
                          <a:ext cx="3232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18415">
                              <a:moveTo>
                                <a:pt x="14033" y="0"/>
                              </a:moveTo>
                              <a:lnTo>
                                <a:pt x="0" y="0"/>
                              </a:lnTo>
                              <a:lnTo>
                                <a:pt x="0" y="18364"/>
                              </a:lnTo>
                              <a:lnTo>
                                <a:pt x="14033" y="18364"/>
                              </a:lnTo>
                              <a:lnTo>
                                <a:pt x="14033" y="0"/>
                              </a:lnTo>
                              <a:close/>
                            </a:path>
                            <a:path w="323215" h="18415">
                              <a:moveTo>
                                <a:pt x="45351" y="0"/>
                              </a:moveTo>
                              <a:lnTo>
                                <a:pt x="30962" y="0"/>
                              </a:lnTo>
                              <a:lnTo>
                                <a:pt x="30962" y="18364"/>
                              </a:lnTo>
                              <a:lnTo>
                                <a:pt x="45351" y="18364"/>
                              </a:lnTo>
                              <a:lnTo>
                                <a:pt x="45351" y="0"/>
                              </a:lnTo>
                              <a:close/>
                            </a:path>
                            <a:path w="323215" h="18415">
                              <a:moveTo>
                                <a:pt x="71272" y="0"/>
                              </a:moveTo>
                              <a:lnTo>
                                <a:pt x="56159" y="0"/>
                              </a:lnTo>
                              <a:lnTo>
                                <a:pt x="56159" y="18364"/>
                              </a:lnTo>
                              <a:lnTo>
                                <a:pt x="71272" y="18364"/>
                              </a:lnTo>
                              <a:lnTo>
                                <a:pt x="71272" y="0"/>
                              </a:lnTo>
                              <a:close/>
                            </a:path>
                            <a:path w="323215" h="18415">
                              <a:moveTo>
                                <a:pt x="97193" y="0"/>
                              </a:moveTo>
                              <a:lnTo>
                                <a:pt x="82080" y="0"/>
                              </a:lnTo>
                              <a:lnTo>
                                <a:pt x="82080" y="18364"/>
                              </a:lnTo>
                              <a:lnTo>
                                <a:pt x="97193" y="18364"/>
                              </a:lnTo>
                              <a:lnTo>
                                <a:pt x="97193" y="0"/>
                              </a:lnTo>
                              <a:close/>
                            </a:path>
                            <a:path w="323215" h="18415">
                              <a:moveTo>
                                <a:pt x="120954" y="0"/>
                              </a:moveTo>
                              <a:lnTo>
                                <a:pt x="106197" y="0"/>
                              </a:lnTo>
                              <a:lnTo>
                                <a:pt x="106197" y="18364"/>
                              </a:lnTo>
                              <a:lnTo>
                                <a:pt x="120954" y="18364"/>
                              </a:lnTo>
                              <a:lnTo>
                                <a:pt x="120954" y="0"/>
                              </a:lnTo>
                              <a:close/>
                            </a:path>
                            <a:path w="323215" h="18415">
                              <a:moveTo>
                                <a:pt x="145072" y="0"/>
                              </a:moveTo>
                              <a:lnTo>
                                <a:pt x="129959" y="0"/>
                              </a:lnTo>
                              <a:lnTo>
                                <a:pt x="129959" y="18364"/>
                              </a:lnTo>
                              <a:lnTo>
                                <a:pt x="145072" y="18364"/>
                              </a:lnTo>
                              <a:lnTo>
                                <a:pt x="145072" y="0"/>
                              </a:lnTo>
                              <a:close/>
                            </a:path>
                            <a:path w="323215" h="18415">
                              <a:moveTo>
                                <a:pt x="166674" y="0"/>
                              </a:moveTo>
                              <a:lnTo>
                                <a:pt x="151917" y="0"/>
                              </a:lnTo>
                              <a:lnTo>
                                <a:pt x="151917" y="18364"/>
                              </a:lnTo>
                              <a:lnTo>
                                <a:pt x="166674" y="18364"/>
                              </a:lnTo>
                              <a:lnTo>
                                <a:pt x="166674" y="0"/>
                              </a:lnTo>
                              <a:close/>
                            </a:path>
                            <a:path w="323215" h="18415">
                              <a:moveTo>
                                <a:pt x="192595" y="0"/>
                              </a:moveTo>
                              <a:lnTo>
                                <a:pt x="178562" y="0"/>
                              </a:lnTo>
                              <a:lnTo>
                                <a:pt x="178562" y="18364"/>
                              </a:lnTo>
                              <a:lnTo>
                                <a:pt x="192595" y="18364"/>
                              </a:lnTo>
                              <a:lnTo>
                                <a:pt x="192595" y="0"/>
                              </a:lnTo>
                              <a:close/>
                            </a:path>
                            <a:path w="323215" h="18415">
                              <a:moveTo>
                                <a:pt x="223913" y="0"/>
                              </a:moveTo>
                              <a:lnTo>
                                <a:pt x="209880" y="0"/>
                              </a:lnTo>
                              <a:lnTo>
                                <a:pt x="209880" y="18364"/>
                              </a:lnTo>
                              <a:lnTo>
                                <a:pt x="223913" y="18364"/>
                              </a:lnTo>
                              <a:lnTo>
                                <a:pt x="223913" y="0"/>
                              </a:lnTo>
                              <a:close/>
                            </a:path>
                            <a:path w="323215" h="18415">
                              <a:moveTo>
                                <a:pt x="249834" y="0"/>
                              </a:moveTo>
                              <a:lnTo>
                                <a:pt x="235077" y="0"/>
                              </a:lnTo>
                              <a:lnTo>
                                <a:pt x="235077" y="18364"/>
                              </a:lnTo>
                              <a:lnTo>
                                <a:pt x="249834" y="18364"/>
                              </a:lnTo>
                              <a:lnTo>
                                <a:pt x="249834" y="0"/>
                              </a:lnTo>
                              <a:close/>
                            </a:path>
                            <a:path w="323215" h="18415">
                              <a:moveTo>
                                <a:pt x="275755" y="0"/>
                              </a:moveTo>
                              <a:lnTo>
                                <a:pt x="260997" y="0"/>
                              </a:lnTo>
                              <a:lnTo>
                                <a:pt x="260997" y="18364"/>
                              </a:lnTo>
                              <a:lnTo>
                                <a:pt x="275755" y="18364"/>
                              </a:lnTo>
                              <a:lnTo>
                                <a:pt x="275755" y="0"/>
                              </a:lnTo>
                              <a:close/>
                            </a:path>
                            <a:path w="323215" h="18415">
                              <a:moveTo>
                                <a:pt x="299872" y="0"/>
                              </a:moveTo>
                              <a:lnTo>
                                <a:pt x="284759" y="0"/>
                              </a:lnTo>
                              <a:lnTo>
                                <a:pt x="284759" y="18364"/>
                              </a:lnTo>
                              <a:lnTo>
                                <a:pt x="299872" y="18364"/>
                              </a:lnTo>
                              <a:lnTo>
                                <a:pt x="299872" y="0"/>
                              </a:lnTo>
                              <a:close/>
                            </a:path>
                            <a:path w="323215" h="18415">
                              <a:moveTo>
                                <a:pt x="322910" y="0"/>
                              </a:moveTo>
                              <a:lnTo>
                                <a:pt x="308876" y="0"/>
                              </a:lnTo>
                              <a:lnTo>
                                <a:pt x="308876" y="18364"/>
                              </a:lnTo>
                              <a:lnTo>
                                <a:pt x="322910" y="18364"/>
                              </a:lnTo>
                              <a:lnTo>
                                <a:pt x="322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E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91.5pt;margin-top:783.75pt;height:15.55pt;width:72.6pt;mso-position-horizontal-relative:page;mso-position-vertical-relative:page;z-index:-251654144;mso-width-relative:page;mso-height-relative:page;" coordsize="922019,197485" o:gfxdata="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">
              <o:lock v:ext="edit" aspectratio="f"/>
              <v:shape id="Image 2" o:spid="_x0000_s1026" o:spt="75" type="#_x0000_t75" style="position:absolute;left:0;top:0;height:196913;width:587870;" filled="f" o:preferrelative="t" stroked="f" coordsize="21600,21600" o:gfxdata="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AzEm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1" o:title=""/>
                <o:lock v:ext="edit" aspectratio="f"/>
              </v:shape>
              <v:shape id="Graphic 3" o:spid="_x0000_s1026" o:spt="100" style="position:absolute;left:598678;top:148310;height:18415;width:323215;" fillcolor="#221E1F" filled="t" stroked="f" coordsize="323215,18415" o:gfxdata="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/EWJy8AAAA&#10;2gAAAA8AAAAAAAAAAQAgAAAAIgAAAGRycy9kb3ducmV2LnhtbFBLAQIUABQAAAAIAIdO4kAzLwWe&#10;OwAAADkAAAAQAAAAAAAAAAEAIAAAAAsBAABkcnMvc2hhcGV4bWwueG1sUEsFBgAAAAAGAAYAWwEA&#10;ALUDAAAAAA==&#10;" path="m14033,0l0,0,0,18364,14033,18364,14033,0xem45351,0l30962,0,30962,18364,45351,18364,45351,0xem71272,0l56159,0,56159,18364,71272,18364,71272,0xem97193,0l82080,0,82080,18364,97193,18364,97193,0xem120954,0l106197,0,106197,18364,120954,18364,120954,0xem145072,0l129959,0,129959,18364,145072,18364,145072,0xem166674,0l151917,0,151917,18364,166674,18364,166674,0xem192595,0l178562,0,178562,18364,192595,18364,192595,0xem223913,0l209880,0,209880,18364,223913,18364,223913,0xem249834,0l235077,0,235077,18364,249834,18364,249834,0xem275755,0l260997,0,260997,18364,275755,18364,275755,0xem299872,0l284759,0,284759,18364,299872,18364,299872,0xem322910,0l308876,0,308876,18364,322910,18364,32291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4941570</wp:posOffset>
              </wp:positionH>
              <wp:positionV relativeFrom="page">
                <wp:posOffset>10147935</wp:posOffset>
              </wp:positionV>
              <wp:extent cx="2187575" cy="25273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757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F66114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21E1F"/>
                              <w:position w:val="-8"/>
                              <w:sz w:val="32"/>
                            </w:rPr>
                            <w:t>*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As applicable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according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 xml:space="preserve">the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2"/>
                              <w:sz w:val="16"/>
                            </w:rPr>
                            <w:t>experiment.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389.1pt;margin-top:799.05pt;height:19.9pt;width:172.25pt;mso-position-horizontal-relative:page;mso-position-vertical-relative:page;z-index:-251653120;mso-width-relative:page;mso-height-relative:page;" filled="f" stroked="f" coordsize="21600,21600" o:gfxdata="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g7+H6dsAAAAOAQAADwAAAAAAAAABACAAAAAiAAAAZHJzL2Rvd25yZXYueG1sUEsBAhQAFAAA&#10;AAgAh07iQL2ZLw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F66114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21E1F"/>
                        <w:position w:val="-8"/>
                        <w:sz w:val="32"/>
                      </w:rPr>
                      <w:t>*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As applicable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according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 xml:space="preserve">the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2"/>
                        <w:sz w:val="16"/>
                      </w:rPr>
                      <w:t>experiment.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10297795</wp:posOffset>
              </wp:positionV>
              <wp:extent cx="2261870" cy="13906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18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6BB287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Two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sheets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per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experiment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(10-20)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2"/>
                              <w:sz w:val="16"/>
                            </w:rPr>
                            <w:t>used.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395.8pt;margin-top:810.85pt;height:10.95pt;width:178.1pt;mso-position-horizontal-relative:page;mso-position-vertical-relative:page;z-index:-251653120;mso-width-relative:page;mso-height-relative:page;" filled="f" stroked="f" coordsize="21600,21600" o:gfxdata="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LzFp92wAAAA4BAAAPAAAAAAAAAAEAIAAAACIAAABkcnMvZG93bnJldi54bWxQSwECFAAUAAAA&#10;CACHTuJAY4pW/7IBAAB0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6BB287"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Two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sheets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per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experiment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(10-20)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be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2"/>
                        <w:sz w:val="16"/>
                      </w:rPr>
                      <w:t>used.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EE5C0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4941570</wp:posOffset>
              </wp:positionH>
              <wp:positionV relativeFrom="page">
                <wp:posOffset>10147935</wp:posOffset>
              </wp:positionV>
              <wp:extent cx="2187575" cy="252730"/>
              <wp:effectExtent l="0" t="0" r="0" b="0"/>
              <wp:wrapNone/>
              <wp:docPr id="33" name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757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77474B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21E1F"/>
                              <w:position w:val="-8"/>
                              <w:sz w:val="32"/>
                            </w:rPr>
                            <w:t>*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As applicable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according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 xml:space="preserve">the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2"/>
                              <w:sz w:val="16"/>
                            </w:rPr>
                            <w:t>experiment.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" o:spid="_x0000_s1026" o:spt="202" type="#_x0000_t202" style="position:absolute;left:0pt;margin-left:389.1pt;margin-top:799.05pt;height:19.9pt;width:172.25pt;mso-position-horizontal-relative:page;mso-position-vertical-relative:page;z-index:-251652096;mso-width-relative:page;mso-height-relative:page;" filled="f" stroked="f" coordsize="21600,21600" o:gfxdata="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Dv4fp2wAAAA4BAAAPAAAAAAAAAAEAIAAAACIAAABkcnMvZG93bnJldi54bWxQSwECFAAU&#10;AAAACACHTuJAgfLawrUBAAB2AwAADgAAAAAAAAABACAAAAAq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77474B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21E1F"/>
                        <w:position w:val="-8"/>
                        <w:sz w:val="32"/>
                      </w:rPr>
                      <w:t>*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As applicable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according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 xml:space="preserve">the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2"/>
                        <w:sz w:val="16"/>
                      </w:rPr>
                      <w:t>experiment.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10297795</wp:posOffset>
              </wp:positionV>
              <wp:extent cx="2261870" cy="139065"/>
              <wp:effectExtent l="0" t="0" r="0" b="0"/>
              <wp:wrapNone/>
              <wp:docPr id="34" name="Text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18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86B43D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Two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sheets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per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experiment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(10-20)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2"/>
                              <w:sz w:val="16"/>
                            </w:rPr>
                            <w:t>used.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4" o:spid="_x0000_s1026" o:spt="202" type="#_x0000_t202" style="position:absolute;left:0pt;margin-left:395.8pt;margin-top:810.85pt;height:10.95pt;width:178.1pt;mso-position-horizontal-relative:page;mso-position-vertical-relative:page;z-index:-251652096;mso-width-relative:page;mso-height-relative:page;" filled="f" stroked="f" coordsize="21600,21600" o:gfxdata="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vMWn3bAAAADgEAAA8AAAAAAAAAAQAgAAAAIgAAAGRycy9kb3ducmV2LnhtbFBLAQIUABQA&#10;AAAIAIdO4kCqL1iHtAEAAHY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86B43D"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Two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sheets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per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experiment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(10-20)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be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2"/>
                        <w:sz w:val="16"/>
                      </w:rPr>
                      <w:t>used.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16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5" w:hanging="1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50" w:hanging="1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6" w:hanging="1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81" w:hanging="1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97" w:hanging="1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2" w:hanging="1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28" w:hanging="1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43" w:hanging="18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72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69" w:hanging="1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8" w:hanging="1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8" w:hanging="1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7" w:hanging="1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26" w:hanging="1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16" w:hanging="1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05" w:hanging="1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94" w:hanging="181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35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73" w:hanging="1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6" w:hanging="1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0" w:hanging="1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3" w:hanging="1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07" w:hanging="1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40" w:hanging="1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74" w:hanging="1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7" w:hanging="18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D946813"/>
    <w:rsid w:val="4EF738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27"/>
      <w:ind w:left="283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78"/>
      <w:ind w:left="96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customXml" Target="../customXml/item1.xml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1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19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2025-11-01T07:19:00Z</dcterms:created>
  <dc:creator>akki0</dc:creator>
  <cp:lastModifiedBy>Akshay behera Raja</cp:lastModifiedBy>
  <dcterms:modified xsi:type="dcterms:W3CDTF">2025-11-01T09:54:11Z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Creator">
    <vt:lpwstr>Draw</vt:lpwstr>
  </property>
  <property fmtid="{D5CDD505-2E9C-101B-9397-08002B2CF9AE}" pid="4" name="Producer">
    <vt:lpwstr>LibreOffice 25.2.3.2 (X86_64) / LibreOffice Community</vt:lpwstr>
  </property>
  <property fmtid="{D5CDD505-2E9C-101B-9397-08002B2CF9AE}" pid="5" name="LastSaved">
    <vt:filetime>2025-08-14T00:00:00Z</vt:filetime>
  </property>
  <property fmtid="{D5CDD505-2E9C-101B-9397-08002B2CF9AE}" pid="6" name="KSOProductBuildVer">
    <vt:lpwstr>1033-12.2.0.23155</vt:lpwstr>
  </property>
  <property fmtid="{D5CDD505-2E9C-101B-9397-08002B2CF9AE}" pid="7" name="ICV">
    <vt:lpwstr>D767D92670EC44A2A8B75EA2495CCD33_12</vt:lpwstr>
  </property>
</Properties>
</file>